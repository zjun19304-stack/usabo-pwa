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D6DE3">
      <w:pPr>
        <w:pStyle w:val="32"/>
        <w:jc w:val="center"/>
      </w:pPr>
      <w:r>
        <w:t>USABO 题目整理（第七讲 Meiosis and Hereditary Law）</w:t>
      </w:r>
    </w:p>
    <w:p w14:paraId="7B6E7C41">
      <w:pPr>
        <w:jc w:val="center"/>
      </w:pPr>
      <w:r>
        <w:rPr>
          <w:color w:val="808080"/>
          <w:sz w:val="24"/>
        </w:rPr>
        <w:t>美国生物奥林匹克竞赛 · 题库录入</w:t>
      </w:r>
    </w:p>
    <w:p w14:paraId="5A27EAE6"/>
    <w:p w14:paraId="174CC316">
      <w:r>
        <w:rPr>
          <w:color w:val="646464"/>
          <w:sz w:val="20"/>
        </w:rPr>
        <w:t>📋 题目说明：以下题目按模板格式整理，有图片的题目已标注图片路径。</w:t>
      </w:r>
    </w:p>
    <w:p w14:paraId="59236B46"/>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3"/>
        <w:gridCol w:w="5553"/>
      </w:tblGrid>
      <w:tr w14:paraId="4F7D1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6A37003E">
            <w:pPr>
              <w:spacing w:after="0" w:line="240" w:lineRule="auto"/>
            </w:pPr>
          </w:p>
        </w:tc>
        <w:tc>
          <w:tcPr>
            <w:tcW w:w="7087" w:type="dxa"/>
          </w:tcPr>
          <w:p w14:paraId="4D9FFF98">
            <w:pPr>
              <w:spacing w:after="0" w:line="240" w:lineRule="auto"/>
            </w:pPr>
          </w:p>
        </w:tc>
      </w:tr>
      <w:tr w14:paraId="0A988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3B2B0B2">
            <w:pPr>
              <w:spacing w:after="0" w:line="240" w:lineRule="auto"/>
            </w:pPr>
            <w:r>
              <w:rPr>
                <w:b/>
              </w:rPr>
              <w:t>【板块】</w:t>
            </w:r>
          </w:p>
        </w:tc>
        <w:tc>
          <w:tcPr>
            <w:tcW w:w="4320" w:type="dxa"/>
          </w:tcPr>
          <w:p w14:paraId="65FBE2D8">
            <w:pPr>
              <w:spacing w:after="0" w:line="240" w:lineRule="auto"/>
            </w:pPr>
            <w:r>
              <w:t>HER</w:t>
            </w:r>
          </w:p>
        </w:tc>
      </w:tr>
      <w:tr w14:paraId="0800D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1D446BA">
            <w:pPr>
              <w:spacing w:after="0" w:line="240" w:lineRule="auto"/>
            </w:pPr>
            <w:r>
              <w:rPr>
                <w:b/>
              </w:rPr>
              <w:t>【难度】</w:t>
            </w:r>
          </w:p>
        </w:tc>
        <w:tc>
          <w:tcPr>
            <w:tcW w:w="4320" w:type="dxa"/>
          </w:tcPr>
          <w:p w14:paraId="5F182130">
            <w:pPr>
              <w:spacing w:after="0" w:line="240" w:lineRule="auto"/>
            </w:pPr>
            <w:r>
              <w:t>2</w:t>
            </w:r>
          </w:p>
        </w:tc>
      </w:tr>
      <w:tr w14:paraId="2ED05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5B960EC">
            <w:pPr>
              <w:spacing w:after="0" w:line="240" w:lineRule="auto"/>
            </w:pPr>
            <w:r>
              <w:rPr>
                <w:b/>
              </w:rPr>
              <w:t>【题干】</w:t>
            </w:r>
          </w:p>
        </w:tc>
        <w:tc>
          <w:tcPr>
            <w:tcW w:w="4320" w:type="dxa"/>
          </w:tcPr>
          <w:p w14:paraId="06BDC51F">
            <w:pPr>
              <w:spacing w:after="0" w:line="240" w:lineRule="auto"/>
            </w:pPr>
            <w:r>
              <w:t>You observe fly cells that are undergoing meiosis and treat them with a drug that inhibits the separation of parental homologs. At which stage of meiosis do cells treated with this drug become arrested?</w:t>
            </w:r>
          </w:p>
        </w:tc>
      </w:tr>
      <w:tr w14:paraId="3E96E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80BAD59">
            <w:pPr>
              <w:spacing w:after="0" w:line="240" w:lineRule="auto"/>
            </w:pPr>
            <w:r>
              <w:rPr>
                <w:b/>
              </w:rPr>
              <w:t>A.</w:t>
            </w:r>
          </w:p>
        </w:tc>
        <w:tc>
          <w:tcPr>
            <w:tcW w:w="4320" w:type="dxa"/>
          </w:tcPr>
          <w:p w14:paraId="3C36BE26">
            <w:pPr>
              <w:spacing w:after="0" w:line="240" w:lineRule="auto"/>
            </w:pPr>
            <w:r>
              <w:t>Prophase I</w:t>
            </w:r>
          </w:p>
        </w:tc>
      </w:tr>
      <w:tr w14:paraId="1F5B3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4B9C591">
            <w:pPr>
              <w:spacing w:after="0" w:line="240" w:lineRule="auto"/>
            </w:pPr>
            <w:r>
              <w:rPr>
                <w:b/>
              </w:rPr>
              <w:t>AB.</w:t>
            </w:r>
          </w:p>
        </w:tc>
        <w:tc>
          <w:tcPr>
            <w:tcW w:w="4320" w:type="dxa"/>
          </w:tcPr>
          <w:p w14:paraId="358E5D46">
            <w:pPr>
              <w:spacing w:after="0" w:line="240" w:lineRule="auto"/>
            </w:pPr>
            <w:r>
              <w:t>Metaphase II</w:t>
            </w:r>
          </w:p>
        </w:tc>
      </w:tr>
      <w:tr w14:paraId="6A8A6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28DE28E">
            <w:pPr>
              <w:spacing w:after="0" w:line="240" w:lineRule="auto"/>
            </w:pPr>
            <w:r>
              <w:rPr>
                <w:b/>
              </w:rPr>
              <w:t>AC.</w:t>
            </w:r>
          </w:p>
        </w:tc>
        <w:tc>
          <w:tcPr>
            <w:tcW w:w="4320" w:type="dxa"/>
          </w:tcPr>
          <w:p w14:paraId="668DE56B">
            <w:pPr>
              <w:spacing w:after="0" w:line="240" w:lineRule="auto"/>
            </w:pPr>
            <w:r>
              <w:t>Anaphase II</w:t>
            </w:r>
          </w:p>
        </w:tc>
      </w:tr>
      <w:tr w14:paraId="068ED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B232B15">
            <w:pPr>
              <w:spacing w:after="0" w:line="240" w:lineRule="auto"/>
            </w:pPr>
            <w:r>
              <w:rPr>
                <w:b/>
              </w:rPr>
              <w:t>AD.</w:t>
            </w:r>
          </w:p>
        </w:tc>
        <w:tc>
          <w:tcPr>
            <w:tcW w:w="4320" w:type="dxa"/>
          </w:tcPr>
          <w:p w14:paraId="0289200F">
            <w:pPr>
              <w:spacing w:after="0" w:line="240" w:lineRule="auto"/>
            </w:pPr>
            <w:r>
              <w:t>Telophase II</w:t>
            </w:r>
          </w:p>
        </w:tc>
      </w:tr>
      <w:tr w14:paraId="22136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CCA561C">
            <w:pPr>
              <w:spacing w:after="0" w:line="240" w:lineRule="auto"/>
            </w:pPr>
            <w:r>
              <w:rPr>
                <w:b/>
              </w:rPr>
              <w:t>B.</w:t>
            </w:r>
          </w:p>
        </w:tc>
        <w:tc>
          <w:tcPr>
            <w:tcW w:w="4320" w:type="dxa"/>
          </w:tcPr>
          <w:p w14:paraId="739E2429">
            <w:pPr>
              <w:spacing w:after="0" w:line="240" w:lineRule="auto"/>
            </w:pPr>
            <w:r>
              <w:t>Metaphase I</w:t>
            </w:r>
          </w:p>
        </w:tc>
      </w:tr>
      <w:tr w14:paraId="359D0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7B3D111">
            <w:pPr>
              <w:spacing w:after="0" w:line="240" w:lineRule="auto"/>
            </w:pPr>
            <w:r>
              <w:rPr>
                <w:b/>
              </w:rPr>
              <w:t>C.</w:t>
            </w:r>
          </w:p>
        </w:tc>
        <w:tc>
          <w:tcPr>
            <w:tcW w:w="4320" w:type="dxa"/>
          </w:tcPr>
          <w:p w14:paraId="14658AD9">
            <w:pPr>
              <w:spacing w:after="0" w:line="240" w:lineRule="auto"/>
            </w:pPr>
            <w:r>
              <w:t>Anaphase I</w:t>
            </w:r>
          </w:p>
        </w:tc>
      </w:tr>
      <w:tr w14:paraId="3F0FA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929B1E3">
            <w:pPr>
              <w:spacing w:after="0" w:line="240" w:lineRule="auto"/>
            </w:pPr>
            <w:r>
              <w:rPr>
                <w:b/>
              </w:rPr>
              <w:t>D.</w:t>
            </w:r>
          </w:p>
        </w:tc>
        <w:tc>
          <w:tcPr>
            <w:tcW w:w="4320" w:type="dxa"/>
          </w:tcPr>
          <w:p w14:paraId="31A122C9">
            <w:pPr>
              <w:spacing w:after="0" w:line="240" w:lineRule="auto"/>
            </w:pPr>
            <w:r>
              <w:t>Telophase I</w:t>
            </w:r>
          </w:p>
        </w:tc>
      </w:tr>
      <w:tr w14:paraId="3ED29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F0EC6F8">
            <w:pPr>
              <w:spacing w:after="0" w:line="240" w:lineRule="auto"/>
            </w:pPr>
            <w:r>
              <w:rPr>
                <w:b/>
              </w:rPr>
              <w:t>E.</w:t>
            </w:r>
          </w:p>
        </w:tc>
        <w:tc>
          <w:tcPr>
            <w:tcW w:w="4320" w:type="dxa"/>
          </w:tcPr>
          <w:p w14:paraId="641A922D">
            <w:pPr>
              <w:spacing w:after="0" w:line="240" w:lineRule="auto"/>
            </w:pPr>
            <w:r>
              <w:t>Prophase II</w:t>
            </w:r>
          </w:p>
        </w:tc>
      </w:tr>
      <w:tr w14:paraId="5003F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8A4FEB7">
            <w:pPr>
              <w:spacing w:after="0" w:line="240" w:lineRule="auto"/>
            </w:pPr>
            <w:r>
              <w:rPr>
                <w:b/>
              </w:rPr>
              <w:t>【答案】</w:t>
            </w:r>
          </w:p>
        </w:tc>
        <w:tc>
          <w:tcPr>
            <w:tcW w:w="4320" w:type="dxa"/>
          </w:tcPr>
          <w:p w14:paraId="34B73755">
            <w:pPr>
              <w:spacing w:after="0" w:line="240" w:lineRule="auto"/>
            </w:pPr>
            <w:r>
              <w:t>AB</w:t>
            </w:r>
          </w:p>
        </w:tc>
      </w:tr>
      <w:tr w14:paraId="0E215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7FB0BCC">
            <w:pPr>
              <w:spacing w:after="0" w:line="240" w:lineRule="auto"/>
            </w:pPr>
            <w:r>
              <w:rPr>
                <w:b/>
              </w:rPr>
              <w:t>【解析】</w:t>
            </w:r>
          </w:p>
        </w:tc>
        <w:tc>
          <w:tcPr>
            <w:tcW w:w="4320" w:type="dxa"/>
          </w:tcPr>
          <w:p w14:paraId="7E74EF6F">
            <w:pPr>
              <w:spacing w:after="0" w:line="240" w:lineRule="auto"/>
            </w:pPr>
            <w:r>
              <w:t>The drug inhibits separation of parental homologs (homologous chromosomes). During meiosis, homologous chromosomes separate in Anaphase I. If this separation is blocked, cells arrest at Metaphase I because the spindle checkpoint prevents progression until all chromosomes are properly attached and aligned. The answer is Metaphase I (AB).</w:t>
            </w:r>
            <w:r>
              <w:br w:type="textWrapping"/>
            </w:r>
            <w:r>
              <w:br w:type="textWrapping"/>
            </w:r>
            <w:r>
              <w:t>Key Concept: The spindle assembly checkpoint ensures all chromosomes are properly attached to spindle fibers before anaphase onset. Blocking homolog separation triggers this checkpoint at metaphase.</w:t>
            </w:r>
          </w:p>
        </w:tc>
      </w:tr>
      <w:tr w14:paraId="4B326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E4AAAC5">
            <w:pPr>
              <w:spacing w:after="0" w:line="240" w:lineRule="auto"/>
            </w:pPr>
            <w:r>
              <w:rPr>
                <w:b/>
              </w:rPr>
              <w:t>【来源】</w:t>
            </w:r>
          </w:p>
        </w:tc>
        <w:tc>
          <w:tcPr>
            <w:tcW w:w="4320" w:type="dxa"/>
          </w:tcPr>
          <w:p w14:paraId="5720083A">
            <w:pPr>
              <w:spacing w:after="0" w:line="240" w:lineRule="auto"/>
            </w:pPr>
          </w:p>
        </w:tc>
      </w:tr>
      <w:tr w14:paraId="6D4D5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6ED787DA">
            <w:pPr>
              <w:spacing w:after="0" w:line="240" w:lineRule="auto"/>
            </w:pPr>
            <w:r>
              <w:rPr>
                <w:b/>
              </w:rPr>
              <w:t>---</w:t>
            </w:r>
          </w:p>
        </w:tc>
        <w:tc>
          <w:tcPr>
            <w:tcW w:w="4320" w:type="dxa"/>
            <w:shd w:val="clear" w:color="auto" w:fill="E8E8E8"/>
          </w:tcPr>
          <w:p w14:paraId="5D4FC804">
            <w:pPr>
              <w:spacing w:after="0" w:line="240" w:lineRule="auto"/>
            </w:pPr>
          </w:p>
        </w:tc>
      </w:tr>
    </w:tbl>
    <w:p w14:paraId="14E9DCBA"/>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7"/>
        <w:gridCol w:w="5539"/>
      </w:tblGrid>
      <w:tr w14:paraId="5D836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7EA738F5">
            <w:pPr>
              <w:spacing w:after="0" w:line="240" w:lineRule="auto"/>
            </w:pPr>
          </w:p>
        </w:tc>
        <w:tc>
          <w:tcPr>
            <w:tcW w:w="7087" w:type="dxa"/>
          </w:tcPr>
          <w:p w14:paraId="0F9F673A">
            <w:pPr>
              <w:spacing w:after="0" w:line="240" w:lineRule="auto"/>
            </w:pPr>
          </w:p>
        </w:tc>
      </w:tr>
      <w:tr w14:paraId="4A12C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48E2291">
            <w:pPr>
              <w:spacing w:after="0" w:line="240" w:lineRule="auto"/>
            </w:pPr>
            <w:r>
              <w:rPr>
                <w:b/>
              </w:rPr>
              <w:t>【板块】</w:t>
            </w:r>
          </w:p>
        </w:tc>
        <w:tc>
          <w:tcPr>
            <w:tcW w:w="4320" w:type="dxa"/>
          </w:tcPr>
          <w:p w14:paraId="1668C6DE">
            <w:pPr>
              <w:spacing w:after="0" w:line="240" w:lineRule="auto"/>
            </w:pPr>
            <w:r>
              <w:t>HER</w:t>
            </w:r>
          </w:p>
        </w:tc>
      </w:tr>
      <w:tr w14:paraId="64833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C533C65">
            <w:pPr>
              <w:spacing w:after="0" w:line="240" w:lineRule="auto"/>
            </w:pPr>
            <w:r>
              <w:rPr>
                <w:b/>
              </w:rPr>
              <w:t>【难度】</w:t>
            </w:r>
          </w:p>
        </w:tc>
        <w:tc>
          <w:tcPr>
            <w:tcW w:w="4320" w:type="dxa"/>
          </w:tcPr>
          <w:p w14:paraId="6EA638B2">
            <w:pPr>
              <w:spacing w:after="0" w:line="240" w:lineRule="auto"/>
            </w:pPr>
            <w:r>
              <w:t>2</w:t>
            </w:r>
          </w:p>
        </w:tc>
      </w:tr>
      <w:tr w14:paraId="51586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1B5FC96">
            <w:pPr>
              <w:spacing w:after="0" w:line="240" w:lineRule="auto"/>
            </w:pPr>
            <w:r>
              <w:rPr>
                <w:b/>
              </w:rPr>
              <w:t>【题干】</w:t>
            </w:r>
          </w:p>
        </w:tc>
        <w:tc>
          <w:tcPr>
            <w:tcW w:w="4320" w:type="dxa"/>
          </w:tcPr>
          <w:p w14:paraId="389793BE">
            <w:pPr>
              <w:spacing w:after="0" w:line="240" w:lineRule="auto"/>
            </w:pPr>
            <w:r>
              <w:t>Which of the following is FALSE about Meiosis II?</w:t>
            </w:r>
          </w:p>
        </w:tc>
      </w:tr>
      <w:tr w14:paraId="2106D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DA7D863">
            <w:pPr>
              <w:spacing w:after="0" w:line="240" w:lineRule="auto"/>
            </w:pPr>
            <w:r>
              <w:rPr>
                <w:b/>
              </w:rPr>
              <w:t>A.</w:t>
            </w:r>
          </w:p>
        </w:tc>
        <w:tc>
          <w:tcPr>
            <w:tcW w:w="4320" w:type="dxa"/>
          </w:tcPr>
          <w:p w14:paraId="41DFAD55">
            <w:pPr>
              <w:spacing w:after="0" w:line="240" w:lineRule="auto"/>
            </w:pPr>
            <w:r>
              <w:t>Cytoplasmic division occurs.</w:t>
            </w:r>
          </w:p>
        </w:tc>
      </w:tr>
      <w:tr w14:paraId="041FD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3EE2C31">
            <w:pPr>
              <w:spacing w:after="0" w:line="240" w:lineRule="auto"/>
            </w:pPr>
            <w:r>
              <w:rPr>
                <w:b/>
              </w:rPr>
              <w:t>B.</w:t>
            </w:r>
          </w:p>
        </w:tc>
        <w:tc>
          <w:tcPr>
            <w:tcW w:w="4320" w:type="dxa"/>
          </w:tcPr>
          <w:p w14:paraId="6247BD14">
            <w:pPr>
              <w:spacing w:after="0" w:line="240" w:lineRule="auto"/>
            </w:pPr>
            <w:r>
              <w:t>Individual chromosomes line up on the equatorial plate.</w:t>
            </w:r>
          </w:p>
        </w:tc>
      </w:tr>
      <w:tr w14:paraId="11458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E8169A4">
            <w:pPr>
              <w:spacing w:after="0" w:line="240" w:lineRule="auto"/>
            </w:pPr>
            <w:r>
              <w:rPr>
                <w:b/>
              </w:rPr>
              <w:t>C.</w:t>
            </w:r>
          </w:p>
        </w:tc>
        <w:tc>
          <w:tcPr>
            <w:tcW w:w="4320" w:type="dxa"/>
          </w:tcPr>
          <w:p w14:paraId="30325C56">
            <w:pPr>
              <w:spacing w:after="0" w:line="240" w:lineRule="auto"/>
            </w:pPr>
            <w:r>
              <w:t>Sister chromatids separate and move toward opposite poles.</w:t>
            </w:r>
          </w:p>
        </w:tc>
      </w:tr>
      <w:tr w14:paraId="5DCE1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DFF82AC">
            <w:pPr>
              <w:spacing w:after="0" w:line="240" w:lineRule="auto"/>
            </w:pPr>
            <w:r>
              <w:rPr>
                <w:b/>
              </w:rPr>
              <w:t>D.</w:t>
            </w:r>
          </w:p>
        </w:tc>
        <w:tc>
          <w:tcPr>
            <w:tcW w:w="4320" w:type="dxa"/>
          </w:tcPr>
          <w:p w14:paraId="039E7DF1">
            <w:pPr>
              <w:spacing w:after="0" w:line="240" w:lineRule="auto"/>
            </w:pPr>
            <w:r>
              <w:t>The chromosomes replicate.</w:t>
            </w:r>
          </w:p>
        </w:tc>
      </w:tr>
      <w:tr w14:paraId="7B8BE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196F8DF">
            <w:pPr>
              <w:spacing w:after="0" w:line="240" w:lineRule="auto"/>
            </w:pPr>
            <w:r>
              <w:rPr>
                <w:b/>
              </w:rPr>
              <w:t>E.</w:t>
            </w:r>
          </w:p>
        </w:tc>
        <w:tc>
          <w:tcPr>
            <w:tcW w:w="4320" w:type="dxa"/>
          </w:tcPr>
          <w:p w14:paraId="0A574754">
            <w:pPr>
              <w:spacing w:after="0" w:line="240" w:lineRule="auto"/>
            </w:pPr>
            <w:r>
              <w:t>The nuclear envelope disintegrates</w:t>
            </w:r>
          </w:p>
        </w:tc>
      </w:tr>
      <w:tr w14:paraId="699D6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507E4A85">
            <w:pPr>
              <w:spacing w:after="0" w:line="240" w:lineRule="auto"/>
            </w:pPr>
            <w:r>
              <w:rPr>
                <w:b/>
              </w:rPr>
              <w:t>【答案】</w:t>
            </w:r>
          </w:p>
        </w:tc>
        <w:tc>
          <w:tcPr>
            <w:tcW w:w="4320" w:type="dxa"/>
          </w:tcPr>
          <w:p w14:paraId="452EA0F6">
            <w:pPr>
              <w:spacing w:after="0" w:line="240" w:lineRule="auto"/>
            </w:pPr>
            <w:r>
              <w:t>D</w:t>
            </w:r>
          </w:p>
        </w:tc>
      </w:tr>
      <w:tr w14:paraId="3F661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6DD5170">
            <w:pPr>
              <w:spacing w:after="0" w:line="240" w:lineRule="auto"/>
            </w:pPr>
            <w:r>
              <w:rPr>
                <w:b/>
              </w:rPr>
              <w:t>【解析】</w:t>
            </w:r>
          </w:p>
        </w:tc>
        <w:tc>
          <w:tcPr>
            <w:tcW w:w="4320" w:type="dxa"/>
          </w:tcPr>
          <w:p w14:paraId="0CD08AD1">
            <w:pPr>
              <w:spacing w:after="0" w:line="240" w:lineRule="auto"/>
            </w:pPr>
            <w:r>
              <w:t>Meiosis II is similar to mitosis — sister chromatids separate, chromosomes line up individually at the metaphase plate, cytokinesis occurs, and the nuclear envelope breaks down. However, DNA replication does NOT occur before Meiosis II. DNA replication only occurs once, during the S phase before Meiosis I begins.</w:t>
            </w:r>
            <w:r>
              <w:br w:type="textWrapping"/>
            </w:r>
            <w:r>
              <w:br w:type="textWrapping"/>
            </w:r>
            <w:r>
              <w:t>Key Concept: DNA replication occurs only once during the entire meiotic process (pre-meiotic S phase). Meiosis II is an equational division similar to mitosis but starting with haploid cells.</w:t>
            </w:r>
          </w:p>
        </w:tc>
      </w:tr>
      <w:tr w14:paraId="47CCC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36BD3D8">
            <w:pPr>
              <w:spacing w:after="0" w:line="240" w:lineRule="auto"/>
            </w:pPr>
            <w:r>
              <w:rPr>
                <w:b/>
              </w:rPr>
              <w:t>【来源】</w:t>
            </w:r>
          </w:p>
        </w:tc>
        <w:tc>
          <w:tcPr>
            <w:tcW w:w="4320" w:type="dxa"/>
          </w:tcPr>
          <w:p w14:paraId="42795651">
            <w:pPr>
              <w:spacing w:after="0" w:line="240" w:lineRule="auto"/>
            </w:pPr>
          </w:p>
        </w:tc>
      </w:tr>
      <w:tr w14:paraId="60581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0EA593B4">
            <w:pPr>
              <w:spacing w:after="0" w:line="240" w:lineRule="auto"/>
            </w:pPr>
            <w:r>
              <w:rPr>
                <w:b/>
              </w:rPr>
              <w:t>---</w:t>
            </w:r>
          </w:p>
        </w:tc>
        <w:tc>
          <w:tcPr>
            <w:tcW w:w="4320" w:type="dxa"/>
            <w:shd w:val="clear" w:color="auto" w:fill="E8E8E8"/>
          </w:tcPr>
          <w:p w14:paraId="6EB12740">
            <w:pPr>
              <w:spacing w:after="0" w:line="240" w:lineRule="auto"/>
            </w:pPr>
          </w:p>
        </w:tc>
      </w:tr>
    </w:tbl>
    <w:p w14:paraId="601E322A"/>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3"/>
        <w:gridCol w:w="5613"/>
      </w:tblGrid>
      <w:tr w14:paraId="71EC3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07B0305D">
            <w:pPr>
              <w:spacing w:after="0" w:line="240" w:lineRule="auto"/>
            </w:pPr>
          </w:p>
        </w:tc>
        <w:tc>
          <w:tcPr>
            <w:tcW w:w="7087" w:type="dxa"/>
          </w:tcPr>
          <w:p w14:paraId="4D99751F">
            <w:pPr>
              <w:spacing w:after="0" w:line="240" w:lineRule="auto"/>
            </w:pPr>
          </w:p>
        </w:tc>
      </w:tr>
      <w:tr w14:paraId="472CA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0F7C8C3">
            <w:pPr>
              <w:spacing w:after="0" w:line="240" w:lineRule="auto"/>
            </w:pPr>
            <w:r>
              <w:rPr>
                <w:b/>
              </w:rPr>
              <w:t>【板块】</w:t>
            </w:r>
          </w:p>
        </w:tc>
        <w:tc>
          <w:tcPr>
            <w:tcW w:w="4320" w:type="dxa"/>
          </w:tcPr>
          <w:p w14:paraId="1D1159B6">
            <w:pPr>
              <w:spacing w:after="0" w:line="240" w:lineRule="auto"/>
            </w:pPr>
            <w:r>
              <w:t>HER</w:t>
            </w:r>
          </w:p>
        </w:tc>
      </w:tr>
      <w:tr w14:paraId="2BA93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04D79FA">
            <w:pPr>
              <w:spacing w:after="0" w:line="240" w:lineRule="auto"/>
            </w:pPr>
            <w:r>
              <w:rPr>
                <w:b/>
              </w:rPr>
              <w:t>【难度】</w:t>
            </w:r>
          </w:p>
        </w:tc>
        <w:tc>
          <w:tcPr>
            <w:tcW w:w="4320" w:type="dxa"/>
          </w:tcPr>
          <w:p w14:paraId="127F1A18">
            <w:pPr>
              <w:spacing w:after="0" w:line="240" w:lineRule="auto"/>
            </w:pPr>
            <w:r>
              <w:t>2</w:t>
            </w:r>
          </w:p>
        </w:tc>
      </w:tr>
      <w:tr w14:paraId="2A169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07FD99D">
            <w:pPr>
              <w:spacing w:after="0" w:line="240" w:lineRule="auto"/>
            </w:pPr>
            <w:r>
              <w:rPr>
                <w:b/>
              </w:rPr>
              <w:t>【题干】</w:t>
            </w:r>
          </w:p>
        </w:tc>
        <w:tc>
          <w:tcPr>
            <w:tcW w:w="4320" w:type="dxa"/>
          </w:tcPr>
          <w:p w14:paraId="7C7DA572">
            <w:pPr>
              <w:spacing w:after="0" w:line="240" w:lineRule="auto"/>
            </w:pPr>
            <w:r>
              <w:t>The karyotype of one species of primate has 48 chromosomes. In a particular female, cell division goes awry and she produces one of her eggs with an extra chromosome (25). The most probable source of this error would be a mistake in which of the following?</w:t>
            </w:r>
          </w:p>
        </w:tc>
      </w:tr>
      <w:tr w14:paraId="6290C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BBD427B">
            <w:pPr>
              <w:spacing w:after="0" w:line="240" w:lineRule="auto"/>
            </w:pPr>
            <w:r>
              <w:rPr>
                <w:b/>
              </w:rPr>
              <w:t>A.</w:t>
            </w:r>
          </w:p>
        </w:tc>
        <w:tc>
          <w:tcPr>
            <w:tcW w:w="4320" w:type="dxa"/>
          </w:tcPr>
          <w:p w14:paraId="209892B2">
            <w:pPr>
              <w:spacing w:after="0" w:line="240" w:lineRule="auto"/>
            </w:pPr>
            <w:r>
              <w:t>mitosis in her ovary</w:t>
            </w:r>
          </w:p>
        </w:tc>
      </w:tr>
      <w:tr w14:paraId="167AD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F9B106">
            <w:pPr>
              <w:spacing w:after="0" w:line="240" w:lineRule="auto"/>
            </w:pPr>
            <w:r>
              <w:rPr>
                <w:b/>
              </w:rPr>
              <w:t>B.</w:t>
            </w:r>
          </w:p>
        </w:tc>
        <w:tc>
          <w:tcPr>
            <w:tcW w:w="4320" w:type="dxa"/>
          </w:tcPr>
          <w:p w14:paraId="1F350FD2">
            <w:pPr>
              <w:spacing w:after="0" w:line="240" w:lineRule="auto"/>
            </w:pPr>
            <w:r>
              <w:t>metaphase I of one meiotic event</w:t>
            </w:r>
          </w:p>
        </w:tc>
      </w:tr>
      <w:tr w14:paraId="51816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964AF2B">
            <w:pPr>
              <w:spacing w:after="0" w:line="240" w:lineRule="auto"/>
            </w:pPr>
            <w:r>
              <w:rPr>
                <w:b/>
              </w:rPr>
              <w:t>C.</w:t>
            </w:r>
          </w:p>
        </w:tc>
        <w:tc>
          <w:tcPr>
            <w:tcW w:w="4320" w:type="dxa"/>
          </w:tcPr>
          <w:p w14:paraId="5C588EE8">
            <w:pPr>
              <w:spacing w:after="0" w:line="240" w:lineRule="auto"/>
            </w:pPr>
            <w:r>
              <w:t>telophase II of one meiotic event</w:t>
            </w:r>
          </w:p>
        </w:tc>
      </w:tr>
      <w:tr w14:paraId="6A246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BFBD38A">
            <w:pPr>
              <w:spacing w:after="0" w:line="240" w:lineRule="auto"/>
            </w:pPr>
            <w:r>
              <w:rPr>
                <w:b/>
              </w:rPr>
              <w:t>D.</w:t>
            </w:r>
          </w:p>
        </w:tc>
        <w:tc>
          <w:tcPr>
            <w:tcW w:w="4320" w:type="dxa"/>
          </w:tcPr>
          <w:p w14:paraId="541EDF53">
            <w:pPr>
              <w:spacing w:after="0" w:line="240" w:lineRule="auto"/>
            </w:pPr>
            <w:r>
              <w:t>telophase I of one meiotic event</w:t>
            </w:r>
          </w:p>
        </w:tc>
      </w:tr>
      <w:tr w14:paraId="51B64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D4879C8">
            <w:pPr>
              <w:spacing w:after="0" w:line="240" w:lineRule="auto"/>
            </w:pPr>
            <w:r>
              <w:rPr>
                <w:b/>
              </w:rPr>
              <w:t>E.</w:t>
            </w:r>
          </w:p>
        </w:tc>
        <w:tc>
          <w:tcPr>
            <w:tcW w:w="4320" w:type="dxa"/>
          </w:tcPr>
          <w:p w14:paraId="6C8BB088">
            <w:pPr>
              <w:spacing w:after="0" w:line="240" w:lineRule="auto"/>
            </w:pPr>
            <w:r>
              <w:t>either anaphase I or II</w:t>
            </w:r>
          </w:p>
        </w:tc>
      </w:tr>
      <w:tr w14:paraId="325CC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892DAD7">
            <w:pPr>
              <w:spacing w:after="0" w:line="240" w:lineRule="auto"/>
            </w:pPr>
            <w:r>
              <w:rPr>
                <w:b/>
              </w:rPr>
              <w:t>【答案】</w:t>
            </w:r>
          </w:p>
        </w:tc>
        <w:tc>
          <w:tcPr>
            <w:tcW w:w="4320" w:type="dxa"/>
          </w:tcPr>
          <w:p w14:paraId="260998AF">
            <w:pPr>
              <w:spacing w:after="0" w:line="240" w:lineRule="auto"/>
            </w:pPr>
            <w:r>
              <w:t>E</w:t>
            </w:r>
          </w:p>
        </w:tc>
      </w:tr>
      <w:tr w14:paraId="30F1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BB8074B">
            <w:pPr>
              <w:spacing w:after="0" w:line="240" w:lineRule="auto"/>
            </w:pPr>
            <w:r>
              <w:rPr>
                <w:b/>
              </w:rPr>
              <w:t>【解析】</w:t>
            </w:r>
          </w:p>
        </w:tc>
        <w:tc>
          <w:tcPr>
            <w:tcW w:w="4320" w:type="dxa"/>
          </w:tcPr>
          <w:p w14:paraId="026FD463">
            <w:pPr>
              <w:spacing w:after="0" w:line="240" w:lineRule="auto"/>
            </w:pPr>
            <w:r>
              <w:t xml:space="preserve">The female has 48 chromosomes (diploid). A normal egg should have 24 chromosomes (haploid). An egg with 25 chromosomes has gained one extra chromosome. This can occur through nondisjunction — failure of chromosomes to separate properly. </w:t>
            </w:r>
            <w:r>
              <w:br w:type="textWrapping"/>
            </w:r>
            <w:r>
              <w:br w:type="textWrapping"/>
            </w:r>
            <w:r>
              <w:t>- Nondisjunction in Anaphase I: Homologous chromosomes fail to separate → all resulting gametes are abnormal (two gametes get n+1 and two get n-1). One egg would have 25 chromosomes.</w:t>
            </w:r>
            <w:r>
              <w:br w:type="textWrapping"/>
            </w:r>
            <w:r>
              <w:t>- Nondisjunction in Anaphase II: Sister chromatids fail to separate → two gametes are normal (24), one has 25 (n+1), and one has 23 (n-1).</w:t>
            </w:r>
            <w:r>
              <w:br w:type="textWrapping"/>
            </w:r>
            <w:r>
              <w:br w:type="textWrapping"/>
            </w:r>
            <w:r>
              <w:t>Either mechanism can produce an egg with 25 chromosomes. The answer is E (either anaphase I or II).</w:t>
            </w:r>
          </w:p>
        </w:tc>
      </w:tr>
      <w:tr w14:paraId="551E0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D1248B9">
            <w:pPr>
              <w:spacing w:after="0" w:line="240" w:lineRule="auto"/>
            </w:pPr>
            <w:r>
              <w:rPr>
                <w:b/>
              </w:rPr>
              <w:t>【来源】</w:t>
            </w:r>
          </w:p>
        </w:tc>
        <w:tc>
          <w:tcPr>
            <w:tcW w:w="4320" w:type="dxa"/>
          </w:tcPr>
          <w:p w14:paraId="41CDBC2D">
            <w:pPr>
              <w:spacing w:after="0" w:line="240" w:lineRule="auto"/>
            </w:pPr>
            <w:r>
              <w:t>Topic:  Concept 13.2\nSkill:  Synthesis/Evaluation</w:t>
            </w:r>
          </w:p>
        </w:tc>
      </w:tr>
      <w:tr w14:paraId="71BE3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0CCBD0D0">
            <w:pPr>
              <w:spacing w:after="0" w:line="240" w:lineRule="auto"/>
            </w:pPr>
            <w:r>
              <w:rPr>
                <w:b/>
              </w:rPr>
              <w:t>---</w:t>
            </w:r>
          </w:p>
        </w:tc>
        <w:tc>
          <w:tcPr>
            <w:tcW w:w="4320" w:type="dxa"/>
            <w:shd w:val="clear" w:color="auto" w:fill="E8E8E8"/>
          </w:tcPr>
          <w:p w14:paraId="3F8665A8">
            <w:pPr>
              <w:spacing w:after="0" w:line="240" w:lineRule="auto"/>
            </w:pPr>
          </w:p>
        </w:tc>
      </w:tr>
    </w:tbl>
    <w:p w14:paraId="51677F48"/>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18D7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216" w:type="dxa"/>
        </w:trPr>
        <w:tc>
          <w:tcPr>
            <w:tcW w:w="4320" w:type="dxa"/>
          </w:tcPr>
          <w:p w14:paraId="29FD4C1A">
            <w:pPr>
              <w:spacing w:after="0" w:line="240" w:lineRule="auto"/>
            </w:pPr>
          </w:p>
        </w:tc>
        <w:tc>
          <w:tcPr>
            <w:tcW w:w="4320" w:type="dxa"/>
          </w:tcPr>
          <w:p w14:paraId="644D64BF">
            <w:pPr>
              <w:spacing w:after="0" w:line="240" w:lineRule="auto"/>
            </w:pPr>
          </w:p>
        </w:tc>
      </w:tr>
      <w:tr w14:paraId="372B9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216" w:type="dxa"/>
        </w:trPr>
        <w:tc>
          <w:tcPr>
            <w:tcW w:w="4320" w:type="dxa"/>
          </w:tcPr>
          <w:p w14:paraId="64FF3715">
            <w:pPr>
              <w:spacing w:after="0" w:line="240" w:lineRule="auto"/>
            </w:pPr>
            <w:r>
              <w:rPr>
                <w:b/>
              </w:rPr>
              <w:t>【板块】</w:t>
            </w:r>
          </w:p>
        </w:tc>
        <w:tc>
          <w:tcPr>
            <w:tcW w:w="4320" w:type="dxa"/>
          </w:tcPr>
          <w:p w14:paraId="7D42F497">
            <w:pPr>
              <w:spacing w:after="0" w:line="240" w:lineRule="auto"/>
            </w:pPr>
            <w:r>
              <w:t>HER</w:t>
            </w:r>
          </w:p>
        </w:tc>
      </w:tr>
      <w:tr w14:paraId="75FF7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216" w:type="dxa"/>
        </w:trPr>
        <w:tc>
          <w:tcPr>
            <w:tcW w:w="4320" w:type="dxa"/>
          </w:tcPr>
          <w:p w14:paraId="1E73900A">
            <w:pPr>
              <w:spacing w:after="0" w:line="240" w:lineRule="auto"/>
            </w:pPr>
            <w:r>
              <w:rPr>
                <w:b/>
              </w:rPr>
              <w:t>【难度】</w:t>
            </w:r>
          </w:p>
        </w:tc>
        <w:tc>
          <w:tcPr>
            <w:tcW w:w="4320" w:type="dxa"/>
          </w:tcPr>
          <w:p w14:paraId="59A9374A">
            <w:pPr>
              <w:spacing w:after="0" w:line="240" w:lineRule="auto"/>
            </w:pPr>
            <w:r>
              <w:t>2</w:t>
            </w:r>
          </w:p>
        </w:tc>
      </w:tr>
      <w:tr w14:paraId="3BD45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216" w:type="dxa"/>
        </w:trPr>
        <w:tc>
          <w:tcPr>
            <w:tcW w:w="4320" w:type="dxa"/>
          </w:tcPr>
          <w:p w14:paraId="08B5C631">
            <w:pPr>
              <w:spacing w:after="0" w:line="240" w:lineRule="auto"/>
            </w:pPr>
            <w:r>
              <w:rPr>
                <w:b/>
              </w:rPr>
              <w:t>【题干】</w:t>
            </w:r>
          </w:p>
        </w:tc>
        <w:tc>
          <w:tcPr>
            <w:tcW w:w="4320" w:type="dxa"/>
          </w:tcPr>
          <w:p w14:paraId="752297FF">
            <w:pPr>
              <w:spacing w:after="0" w:line="240" w:lineRule="auto"/>
            </w:pPr>
          </w:p>
        </w:tc>
      </w:tr>
      <w:tr w14:paraId="6D000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216" w:type="dxa"/>
        </w:trPr>
        <w:tc>
          <w:tcPr>
            <w:tcW w:w="4320" w:type="dxa"/>
          </w:tcPr>
          <w:p w14:paraId="4255FAD1">
            <w:pPr>
              <w:spacing w:after="0" w:line="240" w:lineRule="auto"/>
            </w:pPr>
            <w:r>
              <w:rPr>
                <w:b/>
              </w:rPr>
              <w:t>【答案】</w:t>
            </w:r>
          </w:p>
        </w:tc>
        <w:tc>
          <w:tcPr>
            <w:tcW w:w="4320" w:type="dxa"/>
          </w:tcPr>
          <w:p w14:paraId="2332E692">
            <w:pPr>
              <w:spacing w:after="0" w:line="240" w:lineRule="auto"/>
            </w:pPr>
            <w:r>
              <w:t>A</w:t>
            </w:r>
          </w:p>
        </w:tc>
      </w:tr>
      <w:tr w14:paraId="1BB08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216" w:type="dxa"/>
        </w:trPr>
        <w:tc>
          <w:tcPr>
            <w:tcW w:w="4320" w:type="dxa"/>
          </w:tcPr>
          <w:p w14:paraId="64ACECD2">
            <w:pPr>
              <w:spacing w:after="0" w:line="240" w:lineRule="auto"/>
            </w:pPr>
            <w:r>
              <w:rPr>
                <w:b/>
              </w:rPr>
              <w:t>【来源】</w:t>
            </w:r>
          </w:p>
        </w:tc>
        <w:tc>
          <w:tcPr>
            <w:tcW w:w="4320" w:type="dxa"/>
          </w:tcPr>
          <w:p w14:paraId="38F44C94">
            <w:pPr>
              <w:spacing w:after="0" w:line="240" w:lineRule="auto"/>
            </w:pPr>
          </w:p>
        </w:tc>
      </w:tr>
      <w:tr w14:paraId="0679E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216" w:type="dxa"/>
        </w:trPr>
        <w:tc>
          <w:tcPr>
            <w:tcW w:w="4320" w:type="dxa"/>
            <w:shd w:val="clear" w:color="auto" w:fill="E8E8E8"/>
          </w:tcPr>
          <w:p w14:paraId="301A3C23">
            <w:pPr>
              <w:spacing w:after="0" w:line="240" w:lineRule="auto"/>
            </w:pPr>
            <w:r>
              <w:rPr>
                <w:b/>
              </w:rPr>
              <w:t>---</w:t>
            </w:r>
          </w:p>
        </w:tc>
        <w:tc>
          <w:tcPr>
            <w:tcW w:w="4320" w:type="dxa"/>
            <w:shd w:val="clear" w:color="auto" w:fill="E8E8E8"/>
          </w:tcPr>
          <w:p w14:paraId="01ED2E49">
            <w:pPr>
              <w:spacing w:after="0" w:line="240" w:lineRule="auto"/>
            </w:pPr>
          </w:p>
        </w:tc>
      </w:tr>
      <w:tr w14:paraId="46E22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216" w:type="dxa"/>
        </w:trPr>
        <w:tc>
          <w:tcPr>
            <w:tcW w:w="4320" w:type="dxa"/>
          </w:tcPr>
          <w:p w14:paraId="12A7F62E">
            <w:pPr>
              <w:spacing w:after="0" w:line="240" w:lineRule="auto"/>
            </w:pPr>
          </w:p>
        </w:tc>
        <w:tc>
          <w:tcPr>
            <w:tcW w:w="4320" w:type="dxa"/>
          </w:tcPr>
          <w:p w14:paraId="29D03CA5">
            <w:pPr>
              <w:spacing w:after="0" w:line="240" w:lineRule="auto"/>
            </w:pPr>
          </w:p>
        </w:tc>
      </w:tr>
      <w:tr w14:paraId="180F8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216" w:type="dxa"/>
        </w:trPr>
        <w:tc>
          <w:tcPr>
            <w:tcW w:w="4320" w:type="dxa"/>
          </w:tcPr>
          <w:p w14:paraId="6F7BFE76">
            <w:pPr>
              <w:spacing w:after="0" w:line="240" w:lineRule="auto"/>
            </w:pPr>
            <w:r>
              <w:rPr>
                <w:b/>
              </w:rPr>
              <w:t>【板块】</w:t>
            </w:r>
          </w:p>
        </w:tc>
        <w:tc>
          <w:tcPr>
            <w:tcW w:w="4320" w:type="dxa"/>
          </w:tcPr>
          <w:p w14:paraId="79B456B2">
            <w:pPr>
              <w:spacing w:after="0" w:line="240" w:lineRule="auto"/>
            </w:pPr>
            <w:r>
              <w:t>HER</w:t>
            </w:r>
          </w:p>
        </w:tc>
      </w:tr>
      <w:tr w14:paraId="5D7EC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216" w:type="dxa"/>
        </w:trPr>
        <w:tc>
          <w:tcPr>
            <w:tcW w:w="4320" w:type="dxa"/>
          </w:tcPr>
          <w:p w14:paraId="777BEBAC">
            <w:pPr>
              <w:spacing w:after="0" w:line="240" w:lineRule="auto"/>
            </w:pPr>
            <w:r>
              <w:rPr>
                <w:b/>
              </w:rPr>
              <w:t>【难度】</w:t>
            </w:r>
          </w:p>
        </w:tc>
        <w:tc>
          <w:tcPr>
            <w:tcW w:w="4320" w:type="dxa"/>
          </w:tcPr>
          <w:p w14:paraId="0207765C">
            <w:pPr>
              <w:spacing w:after="0" w:line="240" w:lineRule="auto"/>
            </w:pPr>
            <w:r>
              <w:t>2</w:t>
            </w:r>
          </w:p>
        </w:tc>
      </w:tr>
      <w:tr w14:paraId="4241C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216" w:type="dxa"/>
        </w:trPr>
        <w:tc>
          <w:tcPr>
            <w:tcW w:w="4320" w:type="dxa"/>
          </w:tcPr>
          <w:p w14:paraId="638081BB">
            <w:pPr>
              <w:spacing w:after="0" w:line="240" w:lineRule="auto"/>
            </w:pPr>
            <w:r>
              <w:rPr>
                <w:b/>
              </w:rPr>
              <w:t>【题干】</w:t>
            </w:r>
          </w:p>
        </w:tc>
        <w:tc>
          <w:tcPr>
            <w:tcW w:w="4320" w:type="dxa"/>
          </w:tcPr>
          <w:p w14:paraId="7C2146A7">
            <w:pPr>
              <w:spacing w:after="0" w:line="240" w:lineRule="auto"/>
            </w:pPr>
            <w:r>
              <w:t>Which of the following statements are TRUE regarding the process of meiosis?</w:t>
            </w:r>
          </w:p>
        </w:tc>
      </w:tr>
      <w:tr w14:paraId="5E323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216" w:type="dxa"/>
        </w:trPr>
        <w:tc>
          <w:tcPr>
            <w:tcW w:w="4320" w:type="dxa"/>
          </w:tcPr>
          <w:p w14:paraId="4A2BE09B">
            <w:pPr>
              <w:spacing w:after="0" w:line="240" w:lineRule="auto"/>
            </w:pPr>
            <w:r>
              <w:rPr>
                <w:b/>
              </w:rPr>
              <w:t>【图片】</w:t>
            </w:r>
          </w:p>
        </w:tc>
        <w:tc>
          <w:tcPr>
            <w:tcW w:w="4320" w:type="dxa"/>
          </w:tcPr>
          <w:p w14:paraId="74F7BCDA">
            <w:pPr>
              <w:spacing w:after="0" w:line="240" w:lineRule="auto"/>
            </w:pPr>
            <w:r>
              <w:t>images/image1</w:t>
            </w:r>
            <w:r>
              <w:rPr>
                <w:rFonts w:hint="eastAsia"/>
                <w:lang w:val="en-US" w:eastAsia="zh-CN"/>
              </w:rPr>
              <w:t>2</w:t>
            </w:r>
            <w:r>
              <w:t>.png</w:t>
            </w:r>
          </w:p>
        </w:tc>
      </w:tr>
      <w:tr w14:paraId="58611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216" w:type="dxa"/>
        </w:trPr>
        <w:tc>
          <w:tcPr>
            <w:tcW w:w="4320" w:type="dxa"/>
          </w:tcPr>
          <w:p w14:paraId="30E6A257">
            <w:pPr>
              <w:spacing w:after="0" w:line="240" w:lineRule="auto"/>
            </w:pPr>
            <w:r>
              <w:rPr>
                <w:b/>
              </w:rPr>
              <w:t>A.</w:t>
            </w:r>
          </w:p>
        </w:tc>
        <w:tc>
          <w:tcPr>
            <w:tcW w:w="4320" w:type="dxa"/>
          </w:tcPr>
          <w:p w14:paraId="2EA59EAE">
            <w:pPr>
              <w:spacing w:after="0" w:line="240" w:lineRule="auto"/>
            </w:pPr>
            <w:r>
              <w:rPr>
                <w:rFonts w:ascii="Segoe UI" w:hAnsi="Segoe UI" w:eastAsia="Segoe UI" w:cs="Segoe UI"/>
                <w:i w:val="0"/>
                <w:iCs w:val="0"/>
                <w:caps w:val="0"/>
                <w:spacing w:val="0"/>
                <w:sz w:val="21"/>
                <w:szCs w:val="21"/>
                <w:shd w:val="clear" w:fill="FFFFFF"/>
              </w:rPr>
              <w:t>I, III.</w:t>
            </w:r>
          </w:p>
        </w:tc>
      </w:tr>
      <w:tr w14:paraId="5693C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216" w:type="dxa"/>
        </w:trPr>
        <w:tc>
          <w:tcPr>
            <w:tcW w:w="4320" w:type="dxa"/>
          </w:tcPr>
          <w:p w14:paraId="4494314B">
            <w:pPr>
              <w:spacing w:after="0" w:line="240" w:lineRule="auto"/>
            </w:pPr>
            <w:r>
              <w:rPr>
                <w:b/>
              </w:rPr>
              <w:t>B.</w:t>
            </w:r>
          </w:p>
        </w:tc>
        <w:tc>
          <w:tcPr>
            <w:tcW w:w="4320" w:type="dxa"/>
          </w:tcPr>
          <w:p w14:paraId="3A9DBD58">
            <w:pPr>
              <w:spacing w:after="0" w:line="240" w:lineRule="auto"/>
            </w:pPr>
            <w:r>
              <w:rPr>
                <w:rFonts w:ascii="Segoe UI" w:hAnsi="Segoe UI" w:eastAsia="Segoe UI" w:cs="Segoe UI"/>
                <w:i w:val="0"/>
                <w:iCs w:val="0"/>
                <w:caps w:val="0"/>
                <w:spacing w:val="0"/>
                <w:sz w:val="21"/>
                <w:szCs w:val="21"/>
                <w:shd w:val="clear" w:fill="FFFFFF"/>
              </w:rPr>
              <w:t>II, III.</w:t>
            </w:r>
          </w:p>
        </w:tc>
      </w:tr>
      <w:tr w14:paraId="6FCB2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216" w:type="dxa"/>
        </w:trPr>
        <w:tc>
          <w:tcPr>
            <w:tcW w:w="4320" w:type="dxa"/>
          </w:tcPr>
          <w:p w14:paraId="0E588FA6">
            <w:pPr>
              <w:spacing w:after="0" w:line="240" w:lineRule="auto"/>
            </w:pPr>
            <w:r>
              <w:rPr>
                <w:b/>
              </w:rPr>
              <w:t>C.</w:t>
            </w:r>
          </w:p>
        </w:tc>
        <w:tc>
          <w:tcPr>
            <w:tcW w:w="4320" w:type="dxa"/>
          </w:tcPr>
          <w:p w14:paraId="6002F2B5">
            <w:pPr>
              <w:spacing w:after="0" w:line="240" w:lineRule="auto"/>
            </w:pPr>
            <w:r>
              <w:rPr>
                <w:rFonts w:hint="default" w:ascii="Segoe UI" w:hAnsi="Segoe UI" w:eastAsia="Segoe UI" w:cs="Segoe UI"/>
                <w:i w:val="0"/>
                <w:iCs w:val="0"/>
                <w:caps w:val="0"/>
                <w:spacing w:val="0"/>
                <w:sz w:val="21"/>
                <w:szCs w:val="21"/>
                <w:shd w:val="clear" w:fill="FFFFFF"/>
              </w:rPr>
              <w:t>I, II, III.</w:t>
            </w:r>
          </w:p>
        </w:tc>
      </w:tr>
      <w:tr w14:paraId="1ADF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216" w:type="dxa"/>
        </w:trPr>
        <w:tc>
          <w:tcPr>
            <w:tcW w:w="4320" w:type="dxa"/>
          </w:tcPr>
          <w:p w14:paraId="08938DE1">
            <w:pPr>
              <w:spacing w:after="0" w:line="240" w:lineRule="auto"/>
            </w:pPr>
            <w:r>
              <w:rPr>
                <w:b/>
              </w:rPr>
              <w:t>D.</w:t>
            </w:r>
          </w:p>
        </w:tc>
        <w:tc>
          <w:tcPr>
            <w:tcW w:w="4320" w:type="dxa"/>
          </w:tcPr>
          <w:p w14:paraId="341DF8A0">
            <w:pPr>
              <w:spacing w:after="0" w:line="240" w:lineRule="auto"/>
            </w:pPr>
            <w:r>
              <w:rPr>
                <w:rFonts w:ascii="Segoe UI" w:hAnsi="Segoe UI" w:eastAsia="Segoe UI" w:cs="Segoe UI"/>
                <w:i w:val="0"/>
                <w:iCs w:val="0"/>
                <w:caps w:val="0"/>
                <w:spacing w:val="0"/>
                <w:sz w:val="21"/>
                <w:szCs w:val="21"/>
                <w:shd w:val="clear" w:fill="FFFFFF"/>
              </w:rPr>
              <w:t>II, III, IV.</w:t>
            </w:r>
          </w:p>
        </w:tc>
      </w:tr>
      <w:tr w14:paraId="2B5A3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216" w:type="dxa"/>
        </w:trPr>
        <w:tc>
          <w:tcPr>
            <w:tcW w:w="4320" w:type="dxa"/>
          </w:tcPr>
          <w:p w14:paraId="1084AAF0">
            <w:pPr>
              <w:spacing w:after="0" w:line="240" w:lineRule="auto"/>
            </w:pPr>
            <w:r>
              <w:rPr>
                <w:b/>
              </w:rPr>
              <w:t>E.</w:t>
            </w:r>
          </w:p>
        </w:tc>
        <w:tc>
          <w:tcPr>
            <w:tcW w:w="4320" w:type="dxa"/>
          </w:tcPr>
          <w:p w14:paraId="7DF188AB">
            <w:pPr>
              <w:spacing w:after="0" w:line="240" w:lineRule="auto"/>
            </w:pPr>
            <w:r>
              <w:rPr>
                <w:rFonts w:ascii="Segoe UI" w:hAnsi="Segoe UI" w:eastAsia="Segoe UI" w:cs="Segoe UI"/>
                <w:i w:val="0"/>
                <w:iCs w:val="0"/>
                <w:caps w:val="0"/>
                <w:spacing w:val="0"/>
                <w:sz w:val="21"/>
                <w:szCs w:val="21"/>
                <w:shd w:val="clear" w:fill="FFFFFF"/>
              </w:rPr>
              <w:t>I, II, III, IV.</w:t>
            </w:r>
          </w:p>
        </w:tc>
      </w:tr>
      <w:tr w14:paraId="41F5B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216" w:type="dxa"/>
        </w:trPr>
        <w:tc>
          <w:tcPr>
            <w:tcW w:w="4320" w:type="dxa"/>
          </w:tcPr>
          <w:p w14:paraId="7378C0D2">
            <w:pPr>
              <w:spacing w:after="0" w:line="240" w:lineRule="auto"/>
            </w:pPr>
            <w:r>
              <w:rPr>
                <w:b/>
              </w:rPr>
              <w:t>【答案】</w:t>
            </w:r>
          </w:p>
        </w:tc>
        <w:tc>
          <w:tcPr>
            <w:tcW w:w="4320" w:type="dxa"/>
          </w:tcPr>
          <w:p w14:paraId="71C34C0A">
            <w:pPr>
              <w:spacing w:after="0" w:line="240" w:lineRule="auto"/>
              <w:rPr>
                <w:rFonts w:hint="eastAsia" w:eastAsia="宋体"/>
                <w:lang w:eastAsia="zh-CN"/>
              </w:rPr>
            </w:pPr>
            <w:r>
              <w:rPr>
                <w:rFonts w:hint="eastAsia"/>
                <w:lang w:val="en-US" w:eastAsia="zh-CN"/>
              </w:rPr>
              <w:t>A</w:t>
            </w:r>
          </w:p>
        </w:tc>
      </w:tr>
      <w:tr w14:paraId="15E86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216" w:type="dxa"/>
        </w:trPr>
        <w:tc>
          <w:tcPr>
            <w:tcW w:w="4320" w:type="dxa"/>
          </w:tcPr>
          <w:p w14:paraId="0E1F6F55">
            <w:pPr>
              <w:spacing w:after="0" w:line="240" w:lineRule="auto"/>
            </w:pPr>
            <w:r>
              <w:rPr>
                <w:b/>
              </w:rPr>
              <w:t>【解析】</w:t>
            </w:r>
          </w:p>
        </w:tc>
        <w:tc>
          <w:tcPr>
            <w:tcW w:w="4320" w:type="dxa"/>
          </w:tcPr>
          <w:p w14:paraId="2ECDD874">
            <w:pPr>
              <w:spacing w:after="0" w:line="240" w:lineRule="auto"/>
            </w:pPr>
            <w:r>
              <w:t>images/image1</w:t>
            </w:r>
            <w:r>
              <w:rPr>
                <w:rFonts w:hint="eastAsia"/>
                <w:lang w:val="en-US" w:eastAsia="zh-CN"/>
              </w:rPr>
              <w:t>1</w:t>
            </w:r>
            <w:r>
              <w:t>.png</w:t>
            </w:r>
          </w:p>
        </w:tc>
      </w:tr>
      <w:tr w14:paraId="353C0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216" w:type="dxa"/>
        </w:trPr>
        <w:tc>
          <w:tcPr>
            <w:tcW w:w="4320" w:type="dxa"/>
          </w:tcPr>
          <w:p w14:paraId="2EB1E3BA">
            <w:pPr>
              <w:spacing w:after="0" w:line="240" w:lineRule="auto"/>
            </w:pPr>
            <w:r>
              <w:rPr>
                <w:b/>
              </w:rPr>
              <w:t>【来源】</w:t>
            </w:r>
          </w:p>
        </w:tc>
        <w:tc>
          <w:tcPr>
            <w:tcW w:w="4320" w:type="dxa"/>
          </w:tcPr>
          <w:p w14:paraId="0AA86802">
            <w:pPr>
              <w:spacing w:after="0" w:line="240" w:lineRule="auto"/>
            </w:pPr>
          </w:p>
        </w:tc>
      </w:tr>
      <w:tr w14:paraId="1C448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216" w:type="dxa"/>
        </w:trPr>
        <w:tc>
          <w:tcPr>
            <w:tcW w:w="4320" w:type="dxa"/>
            <w:shd w:val="clear" w:color="auto" w:fill="E8E8E8"/>
          </w:tcPr>
          <w:p w14:paraId="2A6FA55D">
            <w:pPr>
              <w:spacing w:after="0" w:line="240" w:lineRule="auto"/>
            </w:pPr>
            <w:r>
              <w:rPr>
                <w:b/>
              </w:rPr>
              <w:t>---</w:t>
            </w:r>
          </w:p>
        </w:tc>
        <w:tc>
          <w:tcPr>
            <w:tcW w:w="4320" w:type="dxa"/>
            <w:shd w:val="clear" w:color="auto" w:fill="E8E8E8"/>
          </w:tcPr>
          <w:p w14:paraId="61B673AC">
            <w:pPr>
              <w:spacing w:after="0" w:line="240" w:lineRule="auto"/>
            </w:pPr>
          </w:p>
        </w:tc>
      </w:tr>
    </w:tbl>
    <w:p w14:paraId="297E4799"/>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5"/>
        <w:gridCol w:w="5551"/>
      </w:tblGrid>
      <w:tr w14:paraId="17472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1B6B1899">
            <w:pPr>
              <w:spacing w:after="0" w:line="240" w:lineRule="auto"/>
            </w:pPr>
          </w:p>
        </w:tc>
        <w:tc>
          <w:tcPr>
            <w:tcW w:w="7087" w:type="dxa"/>
          </w:tcPr>
          <w:p w14:paraId="148A682C">
            <w:pPr>
              <w:spacing w:after="0" w:line="240" w:lineRule="auto"/>
            </w:pPr>
          </w:p>
        </w:tc>
      </w:tr>
      <w:tr w14:paraId="5264F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B794778">
            <w:pPr>
              <w:spacing w:after="0" w:line="240" w:lineRule="auto"/>
            </w:pPr>
            <w:r>
              <w:rPr>
                <w:b/>
              </w:rPr>
              <w:t>【板块】</w:t>
            </w:r>
          </w:p>
        </w:tc>
        <w:tc>
          <w:tcPr>
            <w:tcW w:w="4320" w:type="dxa"/>
          </w:tcPr>
          <w:p w14:paraId="7FBD3C68">
            <w:pPr>
              <w:spacing w:after="0" w:line="240" w:lineRule="auto"/>
            </w:pPr>
            <w:r>
              <w:t>HER</w:t>
            </w:r>
          </w:p>
        </w:tc>
      </w:tr>
      <w:tr w14:paraId="789A3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B90513E">
            <w:pPr>
              <w:spacing w:after="0" w:line="240" w:lineRule="auto"/>
            </w:pPr>
            <w:r>
              <w:rPr>
                <w:b/>
              </w:rPr>
              <w:t>【难度】</w:t>
            </w:r>
          </w:p>
        </w:tc>
        <w:tc>
          <w:tcPr>
            <w:tcW w:w="4320" w:type="dxa"/>
          </w:tcPr>
          <w:p w14:paraId="7C5E6435">
            <w:pPr>
              <w:spacing w:after="0" w:line="240" w:lineRule="auto"/>
            </w:pPr>
            <w:r>
              <w:t>2</w:t>
            </w:r>
          </w:p>
        </w:tc>
      </w:tr>
      <w:tr w14:paraId="19E30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0D77B9D">
            <w:pPr>
              <w:spacing w:after="0" w:line="240" w:lineRule="auto"/>
            </w:pPr>
            <w:r>
              <w:rPr>
                <w:b/>
              </w:rPr>
              <w:t>【题干】</w:t>
            </w:r>
          </w:p>
        </w:tc>
        <w:tc>
          <w:tcPr>
            <w:tcW w:w="4320" w:type="dxa"/>
          </w:tcPr>
          <w:p w14:paraId="11F711CB">
            <w:pPr>
              <w:spacing w:after="0" w:line="240" w:lineRule="auto"/>
            </w:pPr>
            <w:r>
              <w:t>Put the stages of meiosis in the correct order.</w:t>
            </w:r>
          </w:p>
        </w:tc>
      </w:tr>
      <w:tr w14:paraId="17738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32DCA46">
            <w:pPr>
              <w:spacing w:after="0" w:line="240" w:lineRule="auto"/>
            </w:pPr>
            <w:r>
              <w:rPr>
                <w:b/>
              </w:rPr>
              <w:t>A.</w:t>
            </w:r>
          </w:p>
        </w:tc>
        <w:tc>
          <w:tcPr>
            <w:tcW w:w="4320" w:type="dxa"/>
          </w:tcPr>
          <w:p w14:paraId="628D9FC8">
            <w:pPr>
              <w:spacing w:after="0" w:line="240" w:lineRule="auto"/>
            </w:pPr>
            <w:r>
              <w:t>Chiasmata form</w:t>
            </w:r>
          </w:p>
        </w:tc>
      </w:tr>
      <w:tr w14:paraId="6DD40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382C6C8">
            <w:pPr>
              <w:spacing w:after="0" w:line="240" w:lineRule="auto"/>
            </w:pPr>
            <w:r>
              <w:rPr>
                <w:b/>
              </w:rPr>
              <w:t>B.</w:t>
            </w:r>
          </w:p>
        </w:tc>
        <w:tc>
          <w:tcPr>
            <w:tcW w:w="4320" w:type="dxa"/>
          </w:tcPr>
          <w:p w14:paraId="1F1DB06B">
            <w:pPr>
              <w:spacing w:after="0" w:line="240" w:lineRule="auto"/>
            </w:pPr>
            <w:r>
              <w:t>Homologous chromosomes separate</w:t>
            </w:r>
          </w:p>
        </w:tc>
      </w:tr>
      <w:tr w14:paraId="6C631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91077A6">
            <w:pPr>
              <w:spacing w:after="0" w:line="240" w:lineRule="auto"/>
            </w:pPr>
            <w:r>
              <w:rPr>
                <w:b/>
              </w:rPr>
              <w:t>C.</w:t>
            </w:r>
          </w:p>
        </w:tc>
        <w:tc>
          <w:tcPr>
            <w:tcW w:w="4320" w:type="dxa"/>
          </w:tcPr>
          <w:p w14:paraId="3600DC16">
            <w:pPr>
              <w:spacing w:after="0" w:line="240" w:lineRule="auto"/>
            </w:pPr>
            <w:r>
              <w:t>Non-identical sister chromatids separate</w:t>
            </w:r>
          </w:p>
        </w:tc>
      </w:tr>
      <w:tr w14:paraId="7C19D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D4AB142">
            <w:pPr>
              <w:spacing w:after="0" w:line="240" w:lineRule="auto"/>
            </w:pPr>
            <w:r>
              <w:rPr>
                <w:b/>
              </w:rPr>
              <w:t>D.</w:t>
            </w:r>
          </w:p>
        </w:tc>
        <w:tc>
          <w:tcPr>
            <w:tcW w:w="4320" w:type="dxa"/>
          </w:tcPr>
          <w:p w14:paraId="31F076F3">
            <w:pPr>
              <w:spacing w:after="0" w:line="240" w:lineRule="auto"/>
            </w:pPr>
            <w:r>
              <w:t>Homologous chromosomes pair up</w:t>
            </w:r>
          </w:p>
        </w:tc>
      </w:tr>
      <w:tr w14:paraId="24A87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F7DF8FB">
            <w:pPr>
              <w:spacing w:after="0" w:line="240" w:lineRule="auto"/>
            </w:pPr>
            <w:r>
              <w:rPr>
                <w:b/>
              </w:rPr>
              <w:t>E.</w:t>
            </w:r>
          </w:p>
        </w:tc>
        <w:tc>
          <w:tcPr>
            <w:tcW w:w="4320" w:type="dxa"/>
          </w:tcPr>
          <w:p w14:paraId="6F7B9340">
            <w:pPr>
              <w:spacing w:after="0" w:line="240" w:lineRule="auto"/>
            </w:pPr>
            <w:r>
              <w:t>DNA replicates</w:t>
            </w:r>
          </w:p>
        </w:tc>
      </w:tr>
      <w:tr w14:paraId="1FFA1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C3D8854">
            <w:pPr>
              <w:spacing w:after="0" w:line="240" w:lineRule="auto"/>
            </w:pPr>
            <w:r>
              <w:rPr>
                <w:b/>
              </w:rPr>
              <w:t>【答案】</w:t>
            </w:r>
          </w:p>
        </w:tc>
        <w:tc>
          <w:tcPr>
            <w:tcW w:w="4320" w:type="dxa"/>
          </w:tcPr>
          <w:p w14:paraId="3BF55436">
            <w:pPr>
              <w:spacing w:after="0" w:line="240" w:lineRule="auto"/>
            </w:pPr>
            <w:r>
              <w:t>E,D,A,B,C</w:t>
            </w:r>
          </w:p>
        </w:tc>
      </w:tr>
      <w:tr w14:paraId="5C80D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FA09530">
            <w:pPr>
              <w:spacing w:after="0" w:line="240" w:lineRule="auto"/>
            </w:pPr>
            <w:r>
              <w:rPr>
                <w:b/>
              </w:rPr>
              <w:t>【解析】</w:t>
            </w:r>
          </w:p>
        </w:tc>
        <w:tc>
          <w:tcPr>
            <w:tcW w:w="4320" w:type="dxa"/>
          </w:tcPr>
          <w:p w14:paraId="57879B7B">
            <w:pPr>
              <w:spacing w:after="0" w:line="240" w:lineRule="auto"/>
            </w:pPr>
            <w:r>
              <w:t>The correct order of key meiotic events is:</w:t>
            </w:r>
            <w:r>
              <w:br w:type="textWrapping"/>
            </w:r>
            <w:r>
              <w:t>E. DNA replicates (occurs during pre-meiotic S phase, before meiosis begins)</w:t>
            </w:r>
            <w:r>
              <w:br w:type="textWrapping"/>
            </w:r>
            <w:r>
              <w:t>D. Homologous chromosomes pair up (synapsis in Prophase I)</w:t>
            </w:r>
            <w:r>
              <w:br w:type="textWrapping"/>
            </w:r>
            <w:r>
              <w:t>A. Chiasmata form (as a result of crossing over in Prophase I)</w:t>
            </w:r>
            <w:r>
              <w:br w:type="textWrapping"/>
            </w:r>
            <w:r>
              <w:t>B. Homologous chromosomes separate (Anaphase I)</w:t>
            </w:r>
            <w:r>
              <w:br w:type="textWrapping"/>
            </w:r>
            <w:r>
              <w:t>C. Non-identical sister chromatids separate (Anaphase II — after crossing over, sister chromatids are no longer identical)</w:t>
            </w:r>
            <w:r>
              <w:br w:type="textWrapping"/>
            </w:r>
            <w:r>
              <w:br w:type="textWrapping"/>
            </w:r>
            <w:r>
              <w:t>Key Concept: The sequential nature of meiosis ensures proper chromosome segregation and genetic recombination. DNA replication → Synapsis → Crossing over → Homolog separation → Sister chromatid separation.</w:t>
            </w:r>
          </w:p>
        </w:tc>
      </w:tr>
      <w:tr w14:paraId="386AC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36A2A21">
            <w:pPr>
              <w:spacing w:after="0" w:line="240" w:lineRule="auto"/>
            </w:pPr>
            <w:r>
              <w:rPr>
                <w:b/>
              </w:rPr>
              <w:t>【来源】</w:t>
            </w:r>
          </w:p>
        </w:tc>
        <w:tc>
          <w:tcPr>
            <w:tcW w:w="4320" w:type="dxa"/>
          </w:tcPr>
          <w:p w14:paraId="1D94C820">
            <w:pPr>
              <w:spacing w:after="0" w:line="240" w:lineRule="auto"/>
            </w:pPr>
          </w:p>
        </w:tc>
      </w:tr>
      <w:tr w14:paraId="745A9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1D7CD7F3">
            <w:pPr>
              <w:spacing w:after="0" w:line="240" w:lineRule="auto"/>
            </w:pPr>
            <w:r>
              <w:rPr>
                <w:b/>
              </w:rPr>
              <w:t>---</w:t>
            </w:r>
          </w:p>
        </w:tc>
        <w:tc>
          <w:tcPr>
            <w:tcW w:w="4320" w:type="dxa"/>
            <w:shd w:val="clear" w:color="auto" w:fill="E8E8E8"/>
          </w:tcPr>
          <w:p w14:paraId="47354B82">
            <w:pPr>
              <w:spacing w:after="0" w:line="240" w:lineRule="auto"/>
            </w:pPr>
          </w:p>
        </w:tc>
      </w:tr>
    </w:tbl>
    <w:p w14:paraId="10D7022F"/>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0"/>
        <w:gridCol w:w="5506"/>
      </w:tblGrid>
      <w:tr w14:paraId="77479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5CF32476">
            <w:pPr>
              <w:spacing w:after="0" w:line="240" w:lineRule="auto"/>
            </w:pPr>
          </w:p>
        </w:tc>
        <w:tc>
          <w:tcPr>
            <w:tcW w:w="7087" w:type="dxa"/>
          </w:tcPr>
          <w:p w14:paraId="7A600F11">
            <w:pPr>
              <w:spacing w:after="0" w:line="240" w:lineRule="auto"/>
            </w:pPr>
          </w:p>
        </w:tc>
      </w:tr>
      <w:tr w14:paraId="563F2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6FC933">
            <w:pPr>
              <w:spacing w:after="0" w:line="240" w:lineRule="auto"/>
            </w:pPr>
            <w:r>
              <w:rPr>
                <w:b/>
              </w:rPr>
              <w:t>【板块】</w:t>
            </w:r>
          </w:p>
        </w:tc>
        <w:tc>
          <w:tcPr>
            <w:tcW w:w="4320" w:type="dxa"/>
          </w:tcPr>
          <w:p w14:paraId="4B9A6857">
            <w:pPr>
              <w:spacing w:after="0" w:line="240" w:lineRule="auto"/>
            </w:pPr>
            <w:r>
              <w:t>HER</w:t>
            </w:r>
          </w:p>
        </w:tc>
      </w:tr>
      <w:tr w14:paraId="22607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ED47239">
            <w:pPr>
              <w:spacing w:after="0" w:line="240" w:lineRule="auto"/>
            </w:pPr>
            <w:r>
              <w:rPr>
                <w:b/>
              </w:rPr>
              <w:t>【难度】</w:t>
            </w:r>
          </w:p>
        </w:tc>
        <w:tc>
          <w:tcPr>
            <w:tcW w:w="4320" w:type="dxa"/>
          </w:tcPr>
          <w:p w14:paraId="3449F8C3">
            <w:pPr>
              <w:spacing w:after="0" w:line="240" w:lineRule="auto"/>
            </w:pPr>
            <w:r>
              <w:t>2</w:t>
            </w:r>
          </w:p>
        </w:tc>
      </w:tr>
      <w:tr w14:paraId="7D8F6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C222F3C">
            <w:pPr>
              <w:spacing w:after="0" w:line="240" w:lineRule="auto"/>
            </w:pPr>
            <w:r>
              <w:rPr>
                <w:b/>
              </w:rPr>
              <w:t>【题干】</w:t>
            </w:r>
          </w:p>
        </w:tc>
        <w:tc>
          <w:tcPr>
            <w:tcW w:w="4320" w:type="dxa"/>
          </w:tcPr>
          <w:p w14:paraId="39B65FC9">
            <w:pPr>
              <w:spacing w:after="0" w:line="240" w:lineRule="auto"/>
            </w:pPr>
            <w:r>
              <w:t>Pollen grains were treated with colchicine in culture. The resulting plants were</w:t>
            </w:r>
          </w:p>
        </w:tc>
      </w:tr>
      <w:tr w14:paraId="73EC2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219437C">
            <w:pPr>
              <w:spacing w:after="0" w:line="240" w:lineRule="auto"/>
            </w:pPr>
            <w:r>
              <w:rPr>
                <w:b/>
              </w:rPr>
              <w:t>A.</w:t>
            </w:r>
          </w:p>
        </w:tc>
        <w:tc>
          <w:tcPr>
            <w:tcW w:w="4320" w:type="dxa"/>
          </w:tcPr>
          <w:p w14:paraId="5BB51EAB">
            <w:pPr>
              <w:spacing w:after="0" w:line="240" w:lineRule="auto"/>
            </w:pPr>
            <w:r>
              <w:t>No more than large calluses</w:t>
            </w:r>
          </w:p>
        </w:tc>
      </w:tr>
      <w:tr w14:paraId="5C61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1BB67DF">
            <w:pPr>
              <w:spacing w:after="0" w:line="240" w:lineRule="auto"/>
            </w:pPr>
            <w:r>
              <w:rPr>
                <w:b/>
              </w:rPr>
              <w:t>B.</w:t>
            </w:r>
          </w:p>
        </w:tc>
        <w:tc>
          <w:tcPr>
            <w:tcW w:w="4320" w:type="dxa"/>
          </w:tcPr>
          <w:p w14:paraId="64D3AD65">
            <w:pPr>
              <w:spacing w:after="0" w:line="240" w:lineRule="auto"/>
            </w:pPr>
            <w:r>
              <w:t>Dihaploid and fertile</w:t>
            </w:r>
          </w:p>
        </w:tc>
      </w:tr>
      <w:tr w14:paraId="69AD0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9FC605F">
            <w:pPr>
              <w:spacing w:after="0" w:line="240" w:lineRule="auto"/>
            </w:pPr>
            <w:r>
              <w:rPr>
                <w:b/>
              </w:rPr>
              <w:t>C.</w:t>
            </w:r>
          </w:p>
        </w:tc>
        <w:tc>
          <w:tcPr>
            <w:tcW w:w="4320" w:type="dxa"/>
          </w:tcPr>
          <w:p w14:paraId="3069F12C">
            <w:pPr>
              <w:spacing w:after="0" w:line="240" w:lineRule="auto"/>
            </w:pPr>
            <w:r>
              <w:t>Dihaploid and sterile</w:t>
            </w:r>
          </w:p>
        </w:tc>
      </w:tr>
      <w:tr w14:paraId="5834D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5DE1995">
            <w:pPr>
              <w:spacing w:after="0" w:line="240" w:lineRule="auto"/>
            </w:pPr>
            <w:r>
              <w:rPr>
                <w:b/>
              </w:rPr>
              <w:t>D.</w:t>
            </w:r>
          </w:p>
        </w:tc>
        <w:tc>
          <w:tcPr>
            <w:tcW w:w="4320" w:type="dxa"/>
          </w:tcPr>
          <w:p w14:paraId="72292B63">
            <w:pPr>
              <w:spacing w:after="0" w:line="240" w:lineRule="auto"/>
            </w:pPr>
            <w:r>
              <w:t>Haploid and sterile</w:t>
            </w:r>
          </w:p>
        </w:tc>
      </w:tr>
      <w:tr w14:paraId="784E4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86452B7">
            <w:pPr>
              <w:spacing w:after="0" w:line="240" w:lineRule="auto"/>
            </w:pPr>
            <w:r>
              <w:rPr>
                <w:b/>
              </w:rPr>
              <w:t>E.</w:t>
            </w:r>
          </w:p>
        </w:tc>
        <w:tc>
          <w:tcPr>
            <w:tcW w:w="4320" w:type="dxa"/>
          </w:tcPr>
          <w:p w14:paraId="693CC314">
            <w:pPr>
              <w:spacing w:after="0" w:line="240" w:lineRule="auto"/>
            </w:pPr>
            <w:r>
              <w:t>Haploid and fertile</w:t>
            </w:r>
          </w:p>
        </w:tc>
      </w:tr>
      <w:tr w14:paraId="2852D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DE9C6C1">
            <w:pPr>
              <w:spacing w:after="0" w:line="240" w:lineRule="auto"/>
            </w:pPr>
            <w:r>
              <w:rPr>
                <w:b/>
              </w:rPr>
              <w:t>【答案】</w:t>
            </w:r>
          </w:p>
        </w:tc>
        <w:tc>
          <w:tcPr>
            <w:tcW w:w="4320" w:type="dxa"/>
          </w:tcPr>
          <w:p w14:paraId="75F76542">
            <w:pPr>
              <w:spacing w:after="0" w:line="240" w:lineRule="auto"/>
              <w:rPr>
                <w:rFonts w:hint="default" w:eastAsia="宋体"/>
                <w:lang w:val="en-US" w:eastAsia="zh-CN"/>
              </w:rPr>
            </w:pPr>
            <w:r>
              <w:rPr>
                <w:rFonts w:hint="eastAsia"/>
                <w:lang w:val="en-US" w:eastAsia="zh-CN"/>
              </w:rPr>
              <w:t>B</w:t>
            </w:r>
          </w:p>
        </w:tc>
      </w:tr>
      <w:tr w14:paraId="4A036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63CB5EC">
            <w:pPr>
              <w:spacing w:after="0" w:line="240" w:lineRule="auto"/>
            </w:pPr>
            <w:r>
              <w:rPr>
                <w:b/>
              </w:rPr>
              <w:t>【来源】</w:t>
            </w:r>
          </w:p>
        </w:tc>
        <w:tc>
          <w:tcPr>
            <w:tcW w:w="4320" w:type="dxa"/>
          </w:tcPr>
          <w:p w14:paraId="4378C9EA">
            <w:pPr>
              <w:spacing w:after="0" w:line="240" w:lineRule="auto"/>
            </w:pPr>
          </w:p>
        </w:tc>
      </w:tr>
      <w:tr w14:paraId="6421B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349B900C">
            <w:pPr>
              <w:spacing w:after="0" w:line="240" w:lineRule="auto"/>
            </w:pPr>
            <w:r>
              <w:rPr>
                <w:b/>
              </w:rPr>
              <w:t>---</w:t>
            </w:r>
          </w:p>
        </w:tc>
        <w:tc>
          <w:tcPr>
            <w:tcW w:w="4320" w:type="dxa"/>
            <w:shd w:val="clear" w:color="auto" w:fill="E8E8E8"/>
          </w:tcPr>
          <w:p w14:paraId="7C060997">
            <w:pPr>
              <w:spacing w:after="0" w:line="240" w:lineRule="auto"/>
            </w:pPr>
          </w:p>
        </w:tc>
      </w:tr>
    </w:tbl>
    <w:p w14:paraId="5F0452DE"/>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7"/>
        <w:gridCol w:w="5609"/>
      </w:tblGrid>
      <w:tr w14:paraId="3F4E2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0E954F96">
            <w:pPr>
              <w:spacing w:after="0" w:line="240" w:lineRule="auto"/>
            </w:pPr>
          </w:p>
        </w:tc>
        <w:tc>
          <w:tcPr>
            <w:tcW w:w="7087" w:type="dxa"/>
          </w:tcPr>
          <w:p w14:paraId="750EF13B">
            <w:pPr>
              <w:spacing w:after="0" w:line="240" w:lineRule="auto"/>
            </w:pPr>
          </w:p>
        </w:tc>
      </w:tr>
      <w:tr w14:paraId="46EF7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3A8307A">
            <w:pPr>
              <w:spacing w:after="0" w:line="240" w:lineRule="auto"/>
            </w:pPr>
            <w:r>
              <w:rPr>
                <w:b/>
              </w:rPr>
              <w:t>【板块】</w:t>
            </w:r>
          </w:p>
        </w:tc>
        <w:tc>
          <w:tcPr>
            <w:tcW w:w="4320" w:type="dxa"/>
          </w:tcPr>
          <w:p w14:paraId="1E5CC4AF">
            <w:pPr>
              <w:spacing w:after="0" w:line="240" w:lineRule="auto"/>
            </w:pPr>
            <w:r>
              <w:t>HER</w:t>
            </w:r>
          </w:p>
        </w:tc>
      </w:tr>
      <w:tr w14:paraId="1BF60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2C34283">
            <w:pPr>
              <w:spacing w:after="0" w:line="240" w:lineRule="auto"/>
            </w:pPr>
            <w:r>
              <w:rPr>
                <w:b/>
              </w:rPr>
              <w:t>【难度】</w:t>
            </w:r>
          </w:p>
        </w:tc>
        <w:tc>
          <w:tcPr>
            <w:tcW w:w="4320" w:type="dxa"/>
          </w:tcPr>
          <w:p w14:paraId="17FBF5AF">
            <w:pPr>
              <w:spacing w:after="0" w:line="240" w:lineRule="auto"/>
            </w:pPr>
            <w:r>
              <w:t>2</w:t>
            </w:r>
          </w:p>
        </w:tc>
      </w:tr>
      <w:tr w14:paraId="15638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0F37AC3">
            <w:pPr>
              <w:spacing w:after="0" w:line="240" w:lineRule="auto"/>
            </w:pPr>
            <w:r>
              <w:rPr>
                <w:b/>
              </w:rPr>
              <w:t>【题干】</w:t>
            </w:r>
          </w:p>
        </w:tc>
        <w:tc>
          <w:tcPr>
            <w:tcW w:w="4320" w:type="dxa"/>
          </w:tcPr>
          <w:p w14:paraId="6C0C2E38">
            <w:pPr>
              <w:spacing w:after="0" w:line="240" w:lineRule="auto"/>
            </w:pPr>
            <w:r>
              <w:t>Hackweed has a diploid number of 8 and thale cress has a diploid number of 10. Suppose these two plants produce a single fertile hybrid. When this new species produces gametes, how many chromosomes would each gamete have?</w:t>
            </w:r>
          </w:p>
        </w:tc>
      </w:tr>
      <w:tr w14:paraId="5DF7F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3ADB27D">
            <w:pPr>
              <w:spacing w:after="0" w:line="240" w:lineRule="auto"/>
            </w:pPr>
            <w:r>
              <w:rPr>
                <w:b/>
              </w:rPr>
              <w:t>【图片】</w:t>
            </w:r>
          </w:p>
        </w:tc>
        <w:tc>
          <w:tcPr>
            <w:tcW w:w="4320" w:type="dxa"/>
          </w:tcPr>
          <w:p w14:paraId="6204D4E8">
            <w:pPr>
              <w:spacing w:after="0" w:line="240" w:lineRule="auto"/>
            </w:pPr>
            <w:r>
              <w:t>images/image16.png</w:t>
            </w:r>
          </w:p>
        </w:tc>
      </w:tr>
      <w:tr w14:paraId="4D4B5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A3652FD">
            <w:pPr>
              <w:spacing w:after="0" w:line="240" w:lineRule="auto"/>
            </w:pPr>
            <w:r>
              <w:rPr>
                <w:b/>
              </w:rPr>
              <w:t>A.</w:t>
            </w:r>
          </w:p>
        </w:tc>
        <w:tc>
          <w:tcPr>
            <w:tcW w:w="4320" w:type="dxa"/>
          </w:tcPr>
          <w:p w14:paraId="02B81B92">
            <w:pPr>
              <w:spacing w:after="0" w:line="240" w:lineRule="auto"/>
            </w:pPr>
            <w:r>
              <w:t>4</w:t>
            </w:r>
          </w:p>
        </w:tc>
      </w:tr>
      <w:tr w14:paraId="151F2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9C5307">
            <w:pPr>
              <w:spacing w:after="0" w:line="240" w:lineRule="auto"/>
            </w:pPr>
            <w:r>
              <w:rPr>
                <w:b/>
              </w:rPr>
              <w:t>B.</w:t>
            </w:r>
          </w:p>
        </w:tc>
        <w:tc>
          <w:tcPr>
            <w:tcW w:w="4320" w:type="dxa"/>
          </w:tcPr>
          <w:p w14:paraId="017D2896">
            <w:pPr>
              <w:spacing w:after="0" w:line="240" w:lineRule="auto"/>
            </w:pPr>
            <w:r>
              <w:t>5</w:t>
            </w:r>
          </w:p>
        </w:tc>
      </w:tr>
      <w:tr w14:paraId="00818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B443DC7">
            <w:pPr>
              <w:spacing w:after="0" w:line="240" w:lineRule="auto"/>
            </w:pPr>
            <w:r>
              <w:rPr>
                <w:b/>
              </w:rPr>
              <w:t>C.</w:t>
            </w:r>
          </w:p>
        </w:tc>
        <w:tc>
          <w:tcPr>
            <w:tcW w:w="4320" w:type="dxa"/>
          </w:tcPr>
          <w:p w14:paraId="30FABE0A">
            <w:pPr>
              <w:spacing w:after="0" w:line="240" w:lineRule="auto"/>
            </w:pPr>
            <w:r>
              <w:t>9</w:t>
            </w:r>
          </w:p>
        </w:tc>
      </w:tr>
      <w:tr w14:paraId="4D202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86FCE5F">
            <w:pPr>
              <w:spacing w:after="0" w:line="240" w:lineRule="auto"/>
            </w:pPr>
            <w:r>
              <w:rPr>
                <w:b/>
              </w:rPr>
              <w:t>D.</w:t>
            </w:r>
          </w:p>
        </w:tc>
        <w:tc>
          <w:tcPr>
            <w:tcW w:w="4320" w:type="dxa"/>
          </w:tcPr>
          <w:p w14:paraId="12ECF9BC">
            <w:pPr>
              <w:spacing w:after="0" w:line="240" w:lineRule="auto"/>
            </w:pPr>
            <w:r>
              <w:t>18</w:t>
            </w:r>
          </w:p>
        </w:tc>
      </w:tr>
      <w:tr w14:paraId="3C0B7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F3C98D">
            <w:pPr>
              <w:spacing w:after="0" w:line="240" w:lineRule="auto"/>
            </w:pPr>
            <w:r>
              <w:rPr>
                <w:b/>
              </w:rPr>
              <w:t>E.</w:t>
            </w:r>
          </w:p>
        </w:tc>
        <w:tc>
          <w:tcPr>
            <w:tcW w:w="4320" w:type="dxa"/>
          </w:tcPr>
          <w:p w14:paraId="55B5B337">
            <w:pPr>
              <w:spacing w:after="0" w:line="240" w:lineRule="auto"/>
            </w:pPr>
            <w:r>
              <w:t>36</w:t>
            </w:r>
          </w:p>
        </w:tc>
      </w:tr>
      <w:tr w14:paraId="1D22D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57E6113">
            <w:pPr>
              <w:spacing w:after="0" w:line="240" w:lineRule="auto"/>
            </w:pPr>
            <w:r>
              <w:rPr>
                <w:b/>
              </w:rPr>
              <w:t>【答案】</w:t>
            </w:r>
          </w:p>
        </w:tc>
        <w:tc>
          <w:tcPr>
            <w:tcW w:w="4320" w:type="dxa"/>
          </w:tcPr>
          <w:p w14:paraId="49E4B251">
            <w:pPr>
              <w:spacing w:after="0" w:line="240" w:lineRule="auto"/>
            </w:pPr>
            <w:r>
              <w:t>C</w:t>
            </w:r>
          </w:p>
        </w:tc>
      </w:tr>
      <w:tr w14:paraId="55F77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685DA2A">
            <w:pPr>
              <w:spacing w:after="0" w:line="240" w:lineRule="auto"/>
            </w:pPr>
            <w:r>
              <w:rPr>
                <w:b/>
              </w:rPr>
              <w:t>【解析】</w:t>
            </w:r>
          </w:p>
        </w:tc>
        <w:tc>
          <w:tcPr>
            <w:tcW w:w="4320" w:type="dxa"/>
          </w:tcPr>
          <w:p w14:paraId="191728D9">
            <w:pPr>
              <w:spacing w:after="0" w:line="240" w:lineRule="auto"/>
            </w:pPr>
            <w:r>
              <w:t>Hackweed: 2n=8, thale cress: 2n=10. When these two species hybridize, the F1 hybrid would have 8/2 + 10/2 = 4 + 5 = 9 chromosomes in its gametes (if it were fertile). Since the F1 is stated to be fertile, it produces gametes with 9 chromosomes (the haploid number of the hybrid).</w:t>
            </w:r>
            <w:r>
              <w:br w:type="textWrapping"/>
            </w:r>
            <w:r>
              <w:br w:type="textWrapping"/>
            </w:r>
            <w:r>
              <w:t>Key Concept: In an allopolyploid (hybrid between two species), the chromosome number of gametes equals the sum of the haploid numbers of both parent species: n₁ + n₂.</w:t>
            </w:r>
            <w:r>
              <w:br w:type="textWrapping"/>
            </w:r>
            <w:r>
              <w:t>The adult cells of baobab trees have 168 chromosomes, compared to 46 in humans. These contain four copies of the genome, compared to two copies in humans.</w:t>
            </w:r>
          </w:p>
        </w:tc>
      </w:tr>
      <w:tr w14:paraId="5191E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8F4FC13">
            <w:pPr>
              <w:spacing w:after="0" w:line="240" w:lineRule="auto"/>
            </w:pPr>
            <w:r>
              <w:rPr>
                <w:b/>
              </w:rPr>
              <w:t>【来源】</w:t>
            </w:r>
          </w:p>
        </w:tc>
        <w:tc>
          <w:tcPr>
            <w:tcW w:w="4320" w:type="dxa"/>
          </w:tcPr>
          <w:p w14:paraId="4434592E">
            <w:pPr>
              <w:spacing w:after="0" w:line="240" w:lineRule="auto"/>
            </w:pPr>
          </w:p>
        </w:tc>
      </w:tr>
      <w:tr w14:paraId="75B06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71A67B78">
            <w:pPr>
              <w:spacing w:after="0" w:line="240" w:lineRule="auto"/>
            </w:pPr>
            <w:r>
              <w:rPr>
                <w:b/>
              </w:rPr>
              <w:t>---</w:t>
            </w:r>
          </w:p>
        </w:tc>
        <w:tc>
          <w:tcPr>
            <w:tcW w:w="4320" w:type="dxa"/>
            <w:shd w:val="clear" w:color="auto" w:fill="E8E8E8"/>
          </w:tcPr>
          <w:p w14:paraId="64EB8DAB">
            <w:pPr>
              <w:spacing w:after="0" w:line="240" w:lineRule="auto"/>
            </w:pPr>
          </w:p>
        </w:tc>
      </w:tr>
    </w:tbl>
    <w:p w14:paraId="2E2BBD33"/>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1"/>
        <w:gridCol w:w="5545"/>
      </w:tblGrid>
      <w:tr w14:paraId="1EE90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73F7F1B0">
            <w:pPr>
              <w:spacing w:after="0" w:line="240" w:lineRule="auto"/>
            </w:pPr>
          </w:p>
        </w:tc>
        <w:tc>
          <w:tcPr>
            <w:tcW w:w="7087" w:type="dxa"/>
          </w:tcPr>
          <w:p w14:paraId="417F9930">
            <w:pPr>
              <w:spacing w:after="0" w:line="240" w:lineRule="auto"/>
            </w:pPr>
          </w:p>
        </w:tc>
      </w:tr>
      <w:tr w14:paraId="1E927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E43AF2E">
            <w:pPr>
              <w:spacing w:after="0" w:line="240" w:lineRule="auto"/>
            </w:pPr>
            <w:r>
              <w:rPr>
                <w:b/>
              </w:rPr>
              <w:t>【板块】</w:t>
            </w:r>
          </w:p>
        </w:tc>
        <w:tc>
          <w:tcPr>
            <w:tcW w:w="4320" w:type="dxa"/>
          </w:tcPr>
          <w:p w14:paraId="78DBDB72">
            <w:pPr>
              <w:spacing w:after="0" w:line="240" w:lineRule="auto"/>
            </w:pPr>
            <w:r>
              <w:t>HER</w:t>
            </w:r>
          </w:p>
        </w:tc>
      </w:tr>
      <w:tr w14:paraId="57927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0D4EEAB">
            <w:pPr>
              <w:spacing w:after="0" w:line="240" w:lineRule="auto"/>
            </w:pPr>
            <w:r>
              <w:rPr>
                <w:b/>
              </w:rPr>
              <w:t>【难度】</w:t>
            </w:r>
          </w:p>
        </w:tc>
        <w:tc>
          <w:tcPr>
            <w:tcW w:w="4320" w:type="dxa"/>
          </w:tcPr>
          <w:p w14:paraId="7D868902">
            <w:pPr>
              <w:spacing w:after="0" w:line="240" w:lineRule="auto"/>
            </w:pPr>
            <w:r>
              <w:t>2</w:t>
            </w:r>
          </w:p>
        </w:tc>
      </w:tr>
      <w:tr w14:paraId="6FD91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C22FC26">
            <w:pPr>
              <w:spacing w:after="0" w:line="240" w:lineRule="auto"/>
            </w:pPr>
            <w:r>
              <w:rPr>
                <w:b/>
              </w:rPr>
              <w:t>【题干】</w:t>
            </w:r>
          </w:p>
        </w:tc>
        <w:tc>
          <w:tcPr>
            <w:tcW w:w="4320" w:type="dxa"/>
          </w:tcPr>
          <w:p w14:paraId="5F7CD169">
            <w:pPr>
              <w:spacing w:after="0" w:line="240" w:lineRule="auto"/>
            </w:pPr>
            <w:r>
              <w:t>How many chromosomes need to be sequenced to get one complete copy of the baobab genome?</w:t>
            </w:r>
            <w:r>
              <w:br w:type="textWrapping"/>
            </w:r>
            <w:r>
              <w:t>1 mark. Choose ONE.</w:t>
            </w:r>
          </w:p>
        </w:tc>
      </w:tr>
      <w:tr w14:paraId="5C8D1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A3C3D69">
            <w:pPr>
              <w:spacing w:after="0" w:line="240" w:lineRule="auto"/>
            </w:pPr>
            <w:r>
              <w:rPr>
                <w:b/>
              </w:rPr>
              <w:t>A.</w:t>
            </w:r>
          </w:p>
        </w:tc>
        <w:tc>
          <w:tcPr>
            <w:tcW w:w="4320" w:type="dxa"/>
          </w:tcPr>
          <w:p w14:paraId="7BADCEAC">
            <w:pPr>
              <w:spacing w:after="0" w:line="240" w:lineRule="auto"/>
            </w:pPr>
            <w:r>
              <w:t>168</w:t>
            </w:r>
          </w:p>
        </w:tc>
      </w:tr>
      <w:tr w14:paraId="6E384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63DB4D4">
            <w:pPr>
              <w:spacing w:after="0" w:line="240" w:lineRule="auto"/>
            </w:pPr>
            <w:r>
              <w:rPr>
                <w:b/>
              </w:rPr>
              <w:t>B.</w:t>
            </w:r>
          </w:p>
        </w:tc>
        <w:tc>
          <w:tcPr>
            <w:tcW w:w="4320" w:type="dxa"/>
          </w:tcPr>
          <w:p w14:paraId="35BC674D">
            <w:pPr>
              <w:spacing w:after="0" w:line="240" w:lineRule="auto"/>
            </w:pPr>
            <w:r>
              <w:t>84</w:t>
            </w:r>
          </w:p>
        </w:tc>
      </w:tr>
      <w:tr w14:paraId="61165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FC978E8">
            <w:pPr>
              <w:spacing w:after="0" w:line="240" w:lineRule="auto"/>
            </w:pPr>
            <w:r>
              <w:rPr>
                <w:b/>
              </w:rPr>
              <w:t>C.</w:t>
            </w:r>
          </w:p>
        </w:tc>
        <w:tc>
          <w:tcPr>
            <w:tcW w:w="4320" w:type="dxa"/>
          </w:tcPr>
          <w:p w14:paraId="12DE59C9">
            <w:pPr>
              <w:spacing w:after="0" w:line="240" w:lineRule="auto"/>
            </w:pPr>
            <w:r>
              <w:t>63</w:t>
            </w:r>
          </w:p>
        </w:tc>
      </w:tr>
      <w:tr w14:paraId="05C50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5C5CA35">
            <w:pPr>
              <w:spacing w:after="0" w:line="240" w:lineRule="auto"/>
            </w:pPr>
            <w:r>
              <w:rPr>
                <w:b/>
              </w:rPr>
              <w:t>D.</w:t>
            </w:r>
          </w:p>
        </w:tc>
        <w:tc>
          <w:tcPr>
            <w:tcW w:w="4320" w:type="dxa"/>
          </w:tcPr>
          <w:p w14:paraId="50092396">
            <w:pPr>
              <w:spacing w:after="0" w:line="240" w:lineRule="auto"/>
            </w:pPr>
            <w:r>
              <w:t>42</w:t>
            </w:r>
          </w:p>
        </w:tc>
      </w:tr>
      <w:tr w14:paraId="32B66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AC24342">
            <w:pPr>
              <w:spacing w:after="0" w:line="240" w:lineRule="auto"/>
            </w:pPr>
            <w:r>
              <w:rPr>
                <w:b/>
              </w:rPr>
              <w:t>E.</w:t>
            </w:r>
          </w:p>
        </w:tc>
        <w:tc>
          <w:tcPr>
            <w:tcW w:w="4320" w:type="dxa"/>
          </w:tcPr>
          <w:p w14:paraId="2E54A77C">
            <w:pPr>
              <w:spacing w:after="0" w:line="240" w:lineRule="auto"/>
            </w:pPr>
            <w:r>
              <w:t>21</w:t>
            </w:r>
          </w:p>
        </w:tc>
      </w:tr>
      <w:tr w14:paraId="01D06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AAE0558">
            <w:pPr>
              <w:spacing w:after="0" w:line="240" w:lineRule="auto"/>
            </w:pPr>
            <w:r>
              <w:rPr>
                <w:b/>
              </w:rPr>
              <w:t>【答案】</w:t>
            </w:r>
          </w:p>
        </w:tc>
        <w:tc>
          <w:tcPr>
            <w:tcW w:w="4320" w:type="dxa"/>
          </w:tcPr>
          <w:p w14:paraId="5165111F">
            <w:pPr>
              <w:spacing w:after="0" w:line="240" w:lineRule="auto"/>
            </w:pPr>
            <w:r>
              <w:t>D</w:t>
            </w:r>
          </w:p>
        </w:tc>
      </w:tr>
      <w:tr w14:paraId="747E3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1B9810">
            <w:pPr>
              <w:spacing w:after="0" w:line="240" w:lineRule="auto"/>
            </w:pPr>
            <w:r>
              <w:rPr>
                <w:b/>
              </w:rPr>
              <w:t>【解析】</w:t>
            </w:r>
          </w:p>
        </w:tc>
        <w:tc>
          <w:tcPr>
            <w:tcW w:w="4320" w:type="dxa"/>
          </w:tcPr>
          <w:p w14:paraId="16A711D6">
            <w:pPr>
              <w:spacing w:after="0" w:line="240" w:lineRule="auto"/>
            </w:pPr>
            <w:r>
              <w:t>Humans are diploid (2n=46) with two copies of the genome. Baobab trees have 168 chromosomes with FOUR copies of the genome (tetraploid, 4n=168). To get one complete copy of the baobab genome, we need to sequence 168/4 = 42 chromosomes.</w:t>
            </w:r>
            <w:r>
              <w:br w:type="textWrapping"/>
            </w:r>
            <w:r>
              <w:br w:type="textWrapping"/>
            </w:r>
            <w:r>
              <w:t>Key Concept: Genome = one complete set of genetic information. For a tetraploid (4n), sequencing n chromosomes gives one complete genome copy. 168 ÷ 4 = 42.</w:t>
            </w:r>
          </w:p>
        </w:tc>
      </w:tr>
      <w:tr w14:paraId="1FD3F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5535658">
            <w:pPr>
              <w:spacing w:after="0" w:line="240" w:lineRule="auto"/>
            </w:pPr>
            <w:r>
              <w:rPr>
                <w:b/>
              </w:rPr>
              <w:t>【来源】</w:t>
            </w:r>
          </w:p>
        </w:tc>
        <w:tc>
          <w:tcPr>
            <w:tcW w:w="4320" w:type="dxa"/>
          </w:tcPr>
          <w:p w14:paraId="27F9B2C4">
            <w:pPr>
              <w:spacing w:after="0" w:line="240" w:lineRule="auto"/>
            </w:pPr>
          </w:p>
        </w:tc>
      </w:tr>
      <w:tr w14:paraId="4C638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4C497ACF">
            <w:pPr>
              <w:spacing w:after="0" w:line="240" w:lineRule="auto"/>
            </w:pPr>
            <w:r>
              <w:rPr>
                <w:b/>
              </w:rPr>
              <w:t>---</w:t>
            </w:r>
          </w:p>
        </w:tc>
        <w:tc>
          <w:tcPr>
            <w:tcW w:w="4320" w:type="dxa"/>
            <w:shd w:val="clear" w:color="auto" w:fill="E8E8E8"/>
          </w:tcPr>
          <w:p w14:paraId="6109EC3F">
            <w:pPr>
              <w:spacing w:after="0" w:line="240" w:lineRule="auto"/>
            </w:pPr>
          </w:p>
        </w:tc>
      </w:tr>
    </w:tbl>
    <w:p w14:paraId="01B1106B"/>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1"/>
        <w:gridCol w:w="5545"/>
      </w:tblGrid>
      <w:tr w14:paraId="2C1D6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31945472">
            <w:pPr>
              <w:spacing w:after="0" w:line="240" w:lineRule="auto"/>
            </w:pPr>
          </w:p>
        </w:tc>
        <w:tc>
          <w:tcPr>
            <w:tcW w:w="7087" w:type="dxa"/>
          </w:tcPr>
          <w:p w14:paraId="27AF575F">
            <w:pPr>
              <w:spacing w:after="0" w:line="240" w:lineRule="auto"/>
            </w:pPr>
          </w:p>
        </w:tc>
      </w:tr>
      <w:tr w14:paraId="51A12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BF9B5EF">
            <w:pPr>
              <w:spacing w:after="0" w:line="240" w:lineRule="auto"/>
            </w:pPr>
            <w:r>
              <w:rPr>
                <w:b/>
              </w:rPr>
              <w:t>【板块】</w:t>
            </w:r>
          </w:p>
        </w:tc>
        <w:tc>
          <w:tcPr>
            <w:tcW w:w="4320" w:type="dxa"/>
          </w:tcPr>
          <w:p w14:paraId="322DDA19">
            <w:pPr>
              <w:spacing w:after="0" w:line="240" w:lineRule="auto"/>
            </w:pPr>
            <w:r>
              <w:t>HER</w:t>
            </w:r>
          </w:p>
        </w:tc>
      </w:tr>
      <w:tr w14:paraId="733A4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2C83BEC">
            <w:pPr>
              <w:spacing w:after="0" w:line="240" w:lineRule="auto"/>
            </w:pPr>
            <w:r>
              <w:rPr>
                <w:b/>
              </w:rPr>
              <w:t>【难度】</w:t>
            </w:r>
          </w:p>
        </w:tc>
        <w:tc>
          <w:tcPr>
            <w:tcW w:w="4320" w:type="dxa"/>
          </w:tcPr>
          <w:p w14:paraId="097A7042">
            <w:pPr>
              <w:spacing w:after="0" w:line="240" w:lineRule="auto"/>
            </w:pPr>
            <w:r>
              <w:t>2</w:t>
            </w:r>
          </w:p>
        </w:tc>
      </w:tr>
      <w:tr w14:paraId="54F38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17D8BB">
            <w:pPr>
              <w:spacing w:after="0" w:line="240" w:lineRule="auto"/>
            </w:pPr>
            <w:r>
              <w:rPr>
                <w:b/>
              </w:rPr>
              <w:t>【题干】</w:t>
            </w:r>
          </w:p>
        </w:tc>
        <w:tc>
          <w:tcPr>
            <w:tcW w:w="4320" w:type="dxa"/>
          </w:tcPr>
          <w:p w14:paraId="3BC0128C">
            <w:pPr>
              <w:spacing w:after="0" w:line="240" w:lineRule="auto"/>
            </w:pPr>
            <w:r>
              <w:t>How many chromosomes does a baobab gamete contain? 1 mark. Choose ONE.</w:t>
            </w:r>
          </w:p>
        </w:tc>
      </w:tr>
      <w:tr w14:paraId="506EA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A88F2E5">
            <w:pPr>
              <w:spacing w:after="0" w:line="240" w:lineRule="auto"/>
            </w:pPr>
            <w:r>
              <w:rPr>
                <w:b/>
              </w:rPr>
              <w:t>A.</w:t>
            </w:r>
          </w:p>
        </w:tc>
        <w:tc>
          <w:tcPr>
            <w:tcW w:w="4320" w:type="dxa"/>
          </w:tcPr>
          <w:p w14:paraId="458E197F">
            <w:pPr>
              <w:spacing w:after="0" w:line="240" w:lineRule="auto"/>
            </w:pPr>
            <w:r>
              <w:t>168</w:t>
            </w:r>
          </w:p>
        </w:tc>
      </w:tr>
      <w:tr w14:paraId="79852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3869303">
            <w:pPr>
              <w:spacing w:after="0" w:line="240" w:lineRule="auto"/>
            </w:pPr>
            <w:r>
              <w:rPr>
                <w:b/>
              </w:rPr>
              <w:t>B.</w:t>
            </w:r>
          </w:p>
        </w:tc>
        <w:tc>
          <w:tcPr>
            <w:tcW w:w="4320" w:type="dxa"/>
          </w:tcPr>
          <w:p w14:paraId="6DE4371F">
            <w:pPr>
              <w:spacing w:after="0" w:line="240" w:lineRule="auto"/>
            </w:pPr>
            <w:r>
              <w:t>84</w:t>
            </w:r>
          </w:p>
        </w:tc>
      </w:tr>
      <w:tr w14:paraId="4540A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0B3E211">
            <w:pPr>
              <w:spacing w:after="0" w:line="240" w:lineRule="auto"/>
            </w:pPr>
            <w:r>
              <w:rPr>
                <w:b/>
              </w:rPr>
              <w:t>C.</w:t>
            </w:r>
          </w:p>
        </w:tc>
        <w:tc>
          <w:tcPr>
            <w:tcW w:w="4320" w:type="dxa"/>
          </w:tcPr>
          <w:p w14:paraId="1BA10F8E">
            <w:pPr>
              <w:spacing w:after="0" w:line="240" w:lineRule="auto"/>
            </w:pPr>
            <w:r>
              <w:t>63</w:t>
            </w:r>
          </w:p>
        </w:tc>
      </w:tr>
      <w:tr w14:paraId="088CE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FAD98ED">
            <w:pPr>
              <w:spacing w:after="0" w:line="240" w:lineRule="auto"/>
            </w:pPr>
            <w:r>
              <w:rPr>
                <w:b/>
              </w:rPr>
              <w:t>D.</w:t>
            </w:r>
          </w:p>
        </w:tc>
        <w:tc>
          <w:tcPr>
            <w:tcW w:w="4320" w:type="dxa"/>
          </w:tcPr>
          <w:p w14:paraId="3D2D868D">
            <w:pPr>
              <w:spacing w:after="0" w:line="240" w:lineRule="auto"/>
            </w:pPr>
            <w:r>
              <w:t>42</w:t>
            </w:r>
          </w:p>
        </w:tc>
      </w:tr>
      <w:tr w14:paraId="5F1EF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40CCB2E">
            <w:pPr>
              <w:spacing w:after="0" w:line="240" w:lineRule="auto"/>
            </w:pPr>
            <w:r>
              <w:rPr>
                <w:b/>
              </w:rPr>
              <w:t>E.</w:t>
            </w:r>
          </w:p>
        </w:tc>
        <w:tc>
          <w:tcPr>
            <w:tcW w:w="4320" w:type="dxa"/>
          </w:tcPr>
          <w:p w14:paraId="18BB93B9">
            <w:pPr>
              <w:spacing w:after="0" w:line="240" w:lineRule="auto"/>
            </w:pPr>
            <w:r>
              <w:t>21</w:t>
            </w:r>
          </w:p>
        </w:tc>
      </w:tr>
      <w:tr w14:paraId="41A95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A649B35">
            <w:pPr>
              <w:spacing w:after="0" w:line="240" w:lineRule="auto"/>
            </w:pPr>
            <w:r>
              <w:rPr>
                <w:b/>
              </w:rPr>
              <w:t>【答案】</w:t>
            </w:r>
          </w:p>
        </w:tc>
        <w:tc>
          <w:tcPr>
            <w:tcW w:w="4320" w:type="dxa"/>
          </w:tcPr>
          <w:p w14:paraId="2EA7DC41">
            <w:pPr>
              <w:spacing w:after="0" w:line="240" w:lineRule="auto"/>
            </w:pPr>
            <w:r>
              <w:t>D</w:t>
            </w:r>
          </w:p>
        </w:tc>
      </w:tr>
      <w:tr w14:paraId="3FF4B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7C32AD6">
            <w:pPr>
              <w:spacing w:after="0" w:line="240" w:lineRule="auto"/>
            </w:pPr>
            <w:r>
              <w:rPr>
                <w:b/>
              </w:rPr>
              <w:t>【解析】</w:t>
            </w:r>
          </w:p>
        </w:tc>
        <w:tc>
          <w:tcPr>
            <w:tcW w:w="4320" w:type="dxa"/>
          </w:tcPr>
          <w:p w14:paraId="7DBD3B54">
            <w:pPr>
              <w:spacing w:after="0" w:line="240" w:lineRule="auto"/>
            </w:pPr>
            <w:r>
              <w:t>Humans are diploid (2n=46) with two copies of the genome. Baobab trees have 168 chromosomes with FOUR copies of the genome (tetraploid, 4n=168). To get one complete copy of the baobab genome, we need to sequence 168/4 = 42 chromosomes.</w:t>
            </w:r>
            <w:r>
              <w:br w:type="textWrapping"/>
            </w:r>
            <w:r>
              <w:br w:type="textWrapping"/>
            </w:r>
            <w:r>
              <w:t>Key Concept: Genome = one complete set of genetic information. For a tetraploid (4n), sequencing n chromosomes gives one complete genome copy. 168 ÷ 4 = 42.</w:t>
            </w:r>
          </w:p>
        </w:tc>
      </w:tr>
      <w:tr w14:paraId="0544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397A532">
            <w:pPr>
              <w:spacing w:after="0" w:line="240" w:lineRule="auto"/>
            </w:pPr>
            <w:r>
              <w:rPr>
                <w:b/>
              </w:rPr>
              <w:t>【来源】</w:t>
            </w:r>
          </w:p>
        </w:tc>
        <w:tc>
          <w:tcPr>
            <w:tcW w:w="4320" w:type="dxa"/>
          </w:tcPr>
          <w:p w14:paraId="6EA01A27">
            <w:pPr>
              <w:spacing w:after="0" w:line="240" w:lineRule="auto"/>
            </w:pPr>
          </w:p>
        </w:tc>
      </w:tr>
      <w:tr w14:paraId="18EBD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15F229BE">
            <w:pPr>
              <w:spacing w:after="0" w:line="240" w:lineRule="auto"/>
            </w:pPr>
            <w:r>
              <w:rPr>
                <w:b/>
              </w:rPr>
              <w:t>---</w:t>
            </w:r>
          </w:p>
        </w:tc>
        <w:tc>
          <w:tcPr>
            <w:tcW w:w="4320" w:type="dxa"/>
            <w:shd w:val="clear" w:color="auto" w:fill="E8E8E8"/>
          </w:tcPr>
          <w:p w14:paraId="209C1FB0">
            <w:pPr>
              <w:spacing w:after="0" w:line="240" w:lineRule="auto"/>
            </w:pPr>
          </w:p>
        </w:tc>
      </w:tr>
    </w:tbl>
    <w:p w14:paraId="4E1C32C2"/>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0"/>
        <w:gridCol w:w="4886"/>
      </w:tblGrid>
      <w:tr w14:paraId="7D3AB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9A334DD">
            <w:pPr>
              <w:spacing w:after="0" w:line="240" w:lineRule="auto"/>
            </w:pPr>
          </w:p>
        </w:tc>
        <w:tc>
          <w:tcPr>
            <w:tcW w:w="4320" w:type="dxa"/>
          </w:tcPr>
          <w:p w14:paraId="73FA08A2">
            <w:pPr>
              <w:spacing w:after="0" w:line="240" w:lineRule="auto"/>
            </w:pPr>
          </w:p>
        </w:tc>
      </w:tr>
      <w:tr w14:paraId="2355B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363EF35">
            <w:pPr>
              <w:spacing w:after="0" w:line="240" w:lineRule="auto"/>
            </w:pPr>
            <w:r>
              <w:rPr>
                <w:b/>
              </w:rPr>
              <w:t>【板块】</w:t>
            </w:r>
          </w:p>
        </w:tc>
        <w:tc>
          <w:tcPr>
            <w:tcW w:w="4320" w:type="dxa"/>
          </w:tcPr>
          <w:p w14:paraId="13211B56">
            <w:pPr>
              <w:spacing w:after="0" w:line="240" w:lineRule="auto"/>
            </w:pPr>
            <w:r>
              <w:t>HER</w:t>
            </w:r>
          </w:p>
        </w:tc>
      </w:tr>
      <w:tr w14:paraId="56A0E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642765C">
            <w:pPr>
              <w:spacing w:after="0" w:line="240" w:lineRule="auto"/>
            </w:pPr>
            <w:r>
              <w:rPr>
                <w:b/>
              </w:rPr>
              <w:t>【难度】</w:t>
            </w:r>
          </w:p>
        </w:tc>
        <w:tc>
          <w:tcPr>
            <w:tcW w:w="4320" w:type="dxa"/>
          </w:tcPr>
          <w:p w14:paraId="6AAA22CC">
            <w:pPr>
              <w:spacing w:after="0" w:line="240" w:lineRule="auto"/>
            </w:pPr>
            <w:r>
              <w:t>2</w:t>
            </w:r>
          </w:p>
        </w:tc>
      </w:tr>
      <w:tr w14:paraId="53DBA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6F0E6B5">
            <w:pPr>
              <w:spacing w:after="0" w:line="240" w:lineRule="auto"/>
            </w:pPr>
            <w:r>
              <w:rPr>
                <w:b/>
              </w:rPr>
              <w:t>【题干】</w:t>
            </w:r>
          </w:p>
        </w:tc>
        <w:tc>
          <w:tcPr>
            <w:tcW w:w="4320" w:type="dxa"/>
          </w:tcPr>
          <w:p w14:paraId="44E2FCD0">
            <w:pPr>
              <w:spacing w:after="0" w:line="240" w:lineRule="auto"/>
            </w:pPr>
            <w:r>
              <w:t>During meiosis, approximately how many different combinations of chromosomes could be produced in human gametes. 2 marks. Choose the nearest number.</w:t>
            </w:r>
          </w:p>
        </w:tc>
      </w:tr>
      <w:tr w14:paraId="080BA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DCEDBD3">
            <w:pPr>
              <w:spacing w:after="0" w:line="240" w:lineRule="auto"/>
            </w:pPr>
            <w:r>
              <w:rPr>
                <w:b/>
              </w:rPr>
              <w:t>A.</w:t>
            </w:r>
          </w:p>
        </w:tc>
        <w:tc>
          <w:tcPr>
            <w:tcW w:w="4320" w:type="dxa"/>
          </w:tcPr>
          <w:p w14:paraId="43FED134">
            <w:pPr>
              <w:spacing w:after="0" w:line="240" w:lineRule="auto"/>
            </w:pPr>
            <w:r>
              <w:t>900</w:t>
            </w:r>
          </w:p>
        </w:tc>
      </w:tr>
      <w:tr w14:paraId="1BE49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B38D834">
            <w:pPr>
              <w:spacing w:after="0" w:line="240" w:lineRule="auto"/>
            </w:pPr>
            <w:r>
              <w:rPr>
                <w:b/>
              </w:rPr>
              <w:t>B.</w:t>
            </w:r>
          </w:p>
        </w:tc>
        <w:tc>
          <w:tcPr>
            <w:tcW w:w="4320" w:type="dxa"/>
          </w:tcPr>
          <w:p w14:paraId="4F9C84A6">
            <w:pPr>
              <w:spacing w:after="0" w:line="240" w:lineRule="auto"/>
            </w:pPr>
            <w:r>
              <w:t>9000</w:t>
            </w:r>
          </w:p>
        </w:tc>
      </w:tr>
      <w:tr w14:paraId="5D1C9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36AAC27">
            <w:pPr>
              <w:spacing w:after="0" w:line="240" w:lineRule="auto"/>
            </w:pPr>
            <w:r>
              <w:rPr>
                <w:b/>
              </w:rPr>
              <w:t>C.</w:t>
            </w:r>
          </w:p>
        </w:tc>
        <w:tc>
          <w:tcPr>
            <w:tcW w:w="4320" w:type="dxa"/>
          </w:tcPr>
          <w:p w14:paraId="020262FB">
            <w:pPr>
              <w:spacing w:after="0" w:line="240" w:lineRule="auto"/>
            </w:pPr>
            <w:r>
              <w:t>90000</w:t>
            </w:r>
          </w:p>
        </w:tc>
      </w:tr>
      <w:tr w14:paraId="183ED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0ECAA5E">
            <w:pPr>
              <w:spacing w:after="0" w:line="240" w:lineRule="auto"/>
            </w:pPr>
            <w:r>
              <w:rPr>
                <w:b/>
              </w:rPr>
              <w:t>D.</w:t>
            </w:r>
          </w:p>
        </w:tc>
        <w:tc>
          <w:tcPr>
            <w:tcW w:w="4320" w:type="dxa"/>
          </w:tcPr>
          <w:p w14:paraId="0653680E">
            <w:pPr>
              <w:spacing w:after="0" w:line="240" w:lineRule="auto"/>
            </w:pPr>
            <w:r>
              <w:t>900000</w:t>
            </w:r>
          </w:p>
        </w:tc>
      </w:tr>
      <w:tr w14:paraId="7093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A140BD7">
            <w:pPr>
              <w:spacing w:after="0" w:line="240" w:lineRule="auto"/>
            </w:pPr>
            <w:r>
              <w:rPr>
                <w:b/>
              </w:rPr>
              <w:t>E.</w:t>
            </w:r>
          </w:p>
        </w:tc>
        <w:tc>
          <w:tcPr>
            <w:tcW w:w="4320" w:type="dxa"/>
          </w:tcPr>
          <w:p w14:paraId="0950065E">
            <w:pPr>
              <w:spacing w:after="0" w:line="240" w:lineRule="auto"/>
            </w:pPr>
            <w:r>
              <w:t>9000000</w:t>
            </w:r>
          </w:p>
        </w:tc>
      </w:tr>
      <w:tr w14:paraId="062FE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ADF9BD0">
            <w:pPr>
              <w:spacing w:after="0" w:line="240" w:lineRule="auto"/>
            </w:pPr>
            <w:r>
              <w:rPr>
                <w:b/>
              </w:rPr>
              <w:t>【答案】</w:t>
            </w:r>
          </w:p>
        </w:tc>
        <w:tc>
          <w:tcPr>
            <w:tcW w:w="4320" w:type="dxa"/>
          </w:tcPr>
          <w:p w14:paraId="29252E02">
            <w:pPr>
              <w:spacing w:after="0" w:line="240" w:lineRule="auto"/>
            </w:pPr>
            <w:r>
              <w:t>E</w:t>
            </w:r>
          </w:p>
        </w:tc>
      </w:tr>
      <w:tr w14:paraId="33A22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D871D4D">
            <w:pPr>
              <w:spacing w:after="0" w:line="240" w:lineRule="auto"/>
            </w:pPr>
            <w:r>
              <w:rPr>
                <w:b/>
              </w:rPr>
              <w:t>【来源】</w:t>
            </w:r>
          </w:p>
        </w:tc>
        <w:tc>
          <w:tcPr>
            <w:tcW w:w="4320" w:type="dxa"/>
          </w:tcPr>
          <w:p w14:paraId="2C3D3063">
            <w:pPr>
              <w:spacing w:after="0" w:line="240" w:lineRule="auto"/>
            </w:pPr>
          </w:p>
        </w:tc>
      </w:tr>
      <w:tr w14:paraId="6764E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vAlign w:val="top"/>
          </w:tcPr>
          <w:p w14:paraId="299315D6">
            <w:pPr>
              <w:spacing w:after="0" w:line="240" w:lineRule="auto"/>
              <w:rPr>
                <w:rFonts w:hint="eastAsia" w:ascii="Times New Roman" w:hAnsi="Times New Roman" w:eastAsia="宋体" w:cstheme="minorBidi"/>
                <w:sz w:val="22"/>
                <w:szCs w:val="22"/>
                <w:lang w:val="en-US" w:eastAsia="zh-CN" w:bidi="ar-SA"/>
              </w:rPr>
            </w:pPr>
            <w:r>
              <w:rPr>
                <w:b/>
              </w:rPr>
              <w:t>【解析】</w:t>
            </w:r>
          </w:p>
        </w:tc>
        <w:tc>
          <w:tcPr>
            <w:tcW w:w="4320" w:type="dxa"/>
            <w:shd w:val="clear"/>
            <w:vAlign w:val="top"/>
          </w:tcPr>
          <w:p w14:paraId="7EE02B5A">
            <w:pPr>
              <w:spacing w:after="0" w:line="240" w:lineRule="auto"/>
              <w:rPr>
                <w:rFonts w:ascii="Times New Roman" w:hAnsi="Times New Roman" w:eastAsia="宋体" w:cstheme="minorBidi"/>
                <w:sz w:val="22"/>
                <w:szCs w:val="22"/>
                <w:lang w:val="en-US" w:eastAsia="en-US" w:bidi="ar-SA"/>
              </w:rPr>
            </w:pPr>
            <w:r>
              <w:rPr>
                <w:rFonts w:hint="default" w:ascii="Times New Roman" w:hAnsi="Times New Roman" w:eastAsia="宋体" w:cstheme="minorBidi"/>
                <w:sz w:val="22"/>
                <w:szCs w:val="22"/>
                <w:lang w:val="en-US" w:eastAsia="en-US" w:bidi="ar-SA"/>
              </w:rPr>
              <w:t>人类有23对染色体，每一对同源染色体在减数第一次分裂中期时排列的位置都是随机的，相互独立的。所以，染色体组成不同的配子的种类为2的23次方。</w:t>
            </w:r>
          </w:p>
          <w:p w14:paraId="1D6660B9">
            <w:pPr>
              <w:spacing w:after="0" w:line="240" w:lineRule="auto"/>
              <w:rPr>
                <w:rFonts w:hint="default" w:ascii="Times New Roman" w:hAnsi="Times New Roman" w:eastAsia="宋体" w:cstheme="minorBidi"/>
                <w:sz w:val="22"/>
                <w:szCs w:val="22"/>
                <w:lang w:val="en-US" w:eastAsia="en-US" w:bidi="ar-SA"/>
              </w:rPr>
            </w:pPr>
            <w:r>
              <w:rPr>
                <w:rFonts w:ascii="Times New Roman" w:hAnsi="Times New Roman" w:eastAsia="宋体" w:cstheme="minorBidi"/>
                <w:sz w:val="22"/>
                <w:szCs w:val="22"/>
                <w:lang w:val="en-US" w:eastAsia="en-US" w:bidi="ar-SA"/>
              </w:rPr>
              <w:t>2</w:t>
            </w:r>
            <w:r>
              <w:rPr>
                <w:rFonts w:hint="default" w:ascii="Times New Roman" w:hAnsi="Times New Roman" w:eastAsia="宋体" w:cstheme="minorBidi"/>
                <w:sz w:val="22"/>
                <w:szCs w:val="22"/>
                <w:lang w:val="en-US" w:eastAsia="en-US" w:bidi="ar-SA"/>
              </w:rPr>
              <w:t>23=8,388,608≈8,000,000223=8,388,608≈8,000,000</w:t>
            </w:r>
          </w:p>
          <w:p w14:paraId="3F0A027D">
            <w:pPr>
              <w:spacing w:after="0" w:line="240" w:lineRule="auto"/>
              <w:rPr>
                <w:rFonts w:ascii="Times New Roman" w:hAnsi="Times New Roman" w:eastAsia="宋体" w:cstheme="minorBidi"/>
                <w:sz w:val="22"/>
                <w:szCs w:val="22"/>
                <w:lang w:val="en-US" w:eastAsia="en-US" w:bidi="ar-SA"/>
              </w:rPr>
            </w:pPr>
          </w:p>
        </w:tc>
      </w:tr>
      <w:tr w14:paraId="6CD98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54F01468">
            <w:pPr>
              <w:spacing w:after="0" w:line="240" w:lineRule="auto"/>
            </w:pPr>
            <w:r>
              <w:rPr>
                <w:b/>
              </w:rPr>
              <w:t>---</w:t>
            </w:r>
          </w:p>
        </w:tc>
        <w:tc>
          <w:tcPr>
            <w:tcW w:w="4320" w:type="dxa"/>
            <w:shd w:val="clear" w:color="auto" w:fill="E8E8E8"/>
          </w:tcPr>
          <w:p w14:paraId="1F59FA4F">
            <w:pPr>
              <w:spacing w:after="0" w:line="240" w:lineRule="auto"/>
            </w:pPr>
          </w:p>
        </w:tc>
      </w:tr>
    </w:tbl>
    <w:p w14:paraId="3AC3FD80"/>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2"/>
        <w:gridCol w:w="5554"/>
      </w:tblGrid>
      <w:tr w14:paraId="0B844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0B80AEBB">
            <w:pPr>
              <w:spacing w:after="0" w:line="240" w:lineRule="auto"/>
            </w:pPr>
          </w:p>
        </w:tc>
        <w:tc>
          <w:tcPr>
            <w:tcW w:w="7087" w:type="dxa"/>
          </w:tcPr>
          <w:p w14:paraId="6C2B1127">
            <w:pPr>
              <w:spacing w:after="0" w:line="240" w:lineRule="auto"/>
            </w:pPr>
          </w:p>
        </w:tc>
      </w:tr>
      <w:tr w14:paraId="73D7D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F88E39F">
            <w:pPr>
              <w:spacing w:after="0" w:line="240" w:lineRule="auto"/>
            </w:pPr>
            <w:r>
              <w:rPr>
                <w:b/>
              </w:rPr>
              <w:t>【板块】</w:t>
            </w:r>
          </w:p>
        </w:tc>
        <w:tc>
          <w:tcPr>
            <w:tcW w:w="4320" w:type="dxa"/>
          </w:tcPr>
          <w:p w14:paraId="6D278CEF">
            <w:pPr>
              <w:spacing w:after="0" w:line="240" w:lineRule="auto"/>
            </w:pPr>
            <w:r>
              <w:t>HER</w:t>
            </w:r>
          </w:p>
        </w:tc>
      </w:tr>
      <w:tr w14:paraId="301F9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C714594">
            <w:pPr>
              <w:spacing w:after="0" w:line="240" w:lineRule="auto"/>
            </w:pPr>
            <w:r>
              <w:rPr>
                <w:b/>
              </w:rPr>
              <w:t>【难度】</w:t>
            </w:r>
          </w:p>
        </w:tc>
        <w:tc>
          <w:tcPr>
            <w:tcW w:w="4320" w:type="dxa"/>
          </w:tcPr>
          <w:p w14:paraId="78CCE838">
            <w:pPr>
              <w:spacing w:after="0" w:line="240" w:lineRule="auto"/>
            </w:pPr>
            <w:r>
              <w:t>2</w:t>
            </w:r>
          </w:p>
        </w:tc>
      </w:tr>
      <w:tr w14:paraId="4CE1B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ACC5067">
            <w:pPr>
              <w:spacing w:after="0" w:line="240" w:lineRule="auto"/>
            </w:pPr>
            <w:r>
              <w:rPr>
                <w:b/>
              </w:rPr>
              <w:t>【题干】</w:t>
            </w:r>
          </w:p>
        </w:tc>
        <w:tc>
          <w:tcPr>
            <w:tcW w:w="4320" w:type="dxa"/>
          </w:tcPr>
          <w:p w14:paraId="56EA055A">
            <w:pPr>
              <w:spacing w:after="0" w:line="240" w:lineRule="auto"/>
            </w:pPr>
            <w:r>
              <w:t>Consider a diploid snail species that has 34 chromosomes (2n = 34). This species has an XX/XYlike sex determination system, with males hemizygous for a particular locus on chromosome 2.</w:t>
            </w:r>
            <w:r>
              <w:br w:type="textWrapping"/>
            </w:r>
            <w:r>
              <w:t>Without considering crossing over, how many genetically unique individuals can one pair of snails potentially produce when reproducing sexually?</w:t>
            </w:r>
          </w:p>
        </w:tc>
      </w:tr>
      <w:tr w14:paraId="22442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4320" w:type="dxa"/>
            <w:vAlign w:val="top"/>
          </w:tcPr>
          <w:p w14:paraId="4C2A4CD4">
            <w:pPr>
              <w:spacing w:after="0" w:line="240" w:lineRule="auto"/>
              <w:rPr>
                <w:rFonts w:hint="default" w:eastAsia="宋体"/>
                <w:lang w:val="en-US" w:eastAsia="zh-CN"/>
              </w:rPr>
            </w:pPr>
            <w:r>
              <w:rPr>
                <w:b/>
              </w:rPr>
              <w:t>A.</w:t>
            </w:r>
          </w:p>
        </w:tc>
        <w:tc>
          <w:tcPr>
            <w:tcW w:w="4320" w:type="dxa"/>
            <w:vAlign w:val="top"/>
          </w:tcPr>
          <w:p w14:paraId="60DC8182">
            <w:pPr>
              <w:spacing w:after="0" w:line="240" w:lineRule="auto"/>
              <w:rPr>
                <w:rFonts w:hint="default" w:eastAsia="宋体"/>
                <w:lang w:val="en-US" w:eastAsia="zh-CN"/>
              </w:rPr>
            </w:pPr>
            <w:r>
              <w:rPr>
                <w:rFonts w:hint="eastAsia"/>
                <w:lang w:val="en-US" w:eastAsia="zh-CN"/>
              </w:rPr>
              <w:t>68</w:t>
            </w:r>
          </w:p>
        </w:tc>
      </w:tr>
      <w:tr w14:paraId="4131A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4320" w:type="dxa"/>
            <w:vAlign w:val="top"/>
          </w:tcPr>
          <w:p w14:paraId="4153DB5B">
            <w:pPr>
              <w:spacing w:after="0" w:line="240" w:lineRule="auto"/>
              <w:rPr>
                <w:rFonts w:hint="default" w:eastAsia="宋体"/>
                <w:lang w:val="en-US" w:eastAsia="zh-CN"/>
              </w:rPr>
            </w:pPr>
            <w:r>
              <w:rPr>
                <w:b/>
              </w:rPr>
              <w:t>B.</w:t>
            </w:r>
          </w:p>
        </w:tc>
        <w:tc>
          <w:tcPr>
            <w:tcW w:w="4320" w:type="dxa"/>
            <w:vAlign w:val="top"/>
          </w:tcPr>
          <w:p w14:paraId="25AE1DAB">
            <w:pPr>
              <w:spacing w:after="0" w:line="240" w:lineRule="auto"/>
              <w:rPr>
                <w:rFonts w:hint="default" w:eastAsia="宋体"/>
                <w:lang w:val="en-US" w:eastAsia="zh-CN"/>
              </w:rPr>
            </w:pPr>
            <w:r>
              <w:rPr>
                <w:rFonts w:hint="eastAsia"/>
                <w:lang w:val="en-US" w:eastAsia="zh-CN"/>
              </w:rPr>
              <w:t>2</w:t>
            </w:r>
            <w:r>
              <w:rPr>
                <w:rFonts w:hint="eastAsia"/>
                <w:vertAlign w:val="superscript"/>
                <w:lang w:val="en-US" w:eastAsia="zh-CN"/>
              </w:rPr>
              <w:t>34</w:t>
            </w:r>
            <w:r>
              <w:rPr>
                <w:rFonts w:hint="default" w:ascii="Arial" w:hAnsi="Arial" w:cs="Arial"/>
                <w:lang w:val="en-US" w:eastAsia="zh-CN"/>
              </w:rPr>
              <w:t>×</w:t>
            </w:r>
            <w:r>
              <w:rPr>
                <w:rFonts w:hint="eastAsia"/>
                <w:lang w:val="en-US" w:eastAsia="zh-CN"/>
              </w:rPr>
              <w:t>2</w:t>
            </w:r>
            <w:r>
              <w:rPr>
                <w:rFonts w:hint="eastAsia"/>
                <w:vertAlign w:val="superscript"/>
                <w:lang w:val="en-US" w:eastAsia="zh-CN"/>
              </w:rPr>
              <w:t>34</w:t>
            </w:r>
          </w:p>
        </w:tc>
      </w:tr>
      <w:tr w14:paraId="5E2BF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4320" w:type="dxa"/>
            <w:vAlign w:val="top"/>
          </w:tcPr>
          <w:p w14:paraId="0560EC45">
            <w:pPr>
              <w:spacing w:after="0" w:line="240" w:lineRule="auto"/>
              <w:rPr>
                <w:rFonts w:hint="default" w:eastAsia="宋体"/>
                <w:lang w:val="en-US" w:eastAsia="zh-CN"/>
              </w:rPr>
            </w:pPr>
            <w:r>
              <w:rPr>
                <w:b/>
              </w:rPr>
              <w:t>C.</w:t>
            </w:r>
          </w:p>
        </w:tc>
        <w:tc>
          <w:tcPr>
            <w:tcW w:w="4320" w:type="dxa"/>
            <w:vAlign w:val="top"/>
          </w:tcPr>
          <w:p w14:paraId="0375FA04">
            <w:pPr>
              <w:spacing w:after="0" w:line="240" w:lineRule="auto"/>
            </w:pPr>
            <w:r>
              <w:rPr>
                <w:rFonts w:hint="eastAsia"/>
                <w:lang w:val="en-US" w:eastAsia="zh-CN"/>
              </w:rPr>
              <w:t>2</w:t>
            </w:r>
            <w:r>
              <w:rPr>
                <w:rFonts w:hint="default" w:ascii="Arial" w:hAnsi="Arial" w:cs="Arial"/>
                <w:lang w:val="en-US" w:eastAsia="zh-CN"/>
              </w:rPr>
              <w:t>×</w:t>
            </w:r>
            <w:r>
              <w:rPr>
                <w:rFonts w:hint="eastAsia"/>
                <w:lang w:val="en-US" w:eastAsia="zh-CN"/>
              </w:rPr>
              <w:t>34</w:t>
            </w:r>
            <w:r>
              <w:rPr>
                <w:rFonts w:hint="eastAsia"/>
                <w:vertAlign w:val="superscript"/>
                <w:lang w:val="en-US" w:eastAsia="zh-CN"/>
              </w:rPr>
              <w:t>2</w:t>
            </w:r>
          </w:p>
        </w:tc>
      </w:tr>
      <w:tr w14:paraId="4A655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4320" w:type="dxa"/>
            <w:vAlign w:val="top"/>
          </w:tcPr>
          <w:p w14:paraId="4A1A80F3">
            <w:pPr>
              <w:spacing w:after="0" w:line="240" w:lineRule="auto"/>
              <w:rPr>
                <w:rFonts w:hint="default" w:eastAsia="宋体"/>
                <w:lang w:val="en-US" w:eastAsia="zh-CN"/>
              </w:rPr>
            </w:pPr>
            <w:r>
              <w:rPr>
                <w:b/>
              </w:rPr>
              <w:t>D.</w:t>
            </w:r>
          </w:p>
        </w:tc>
        <w:tc>
          <w:tcPr>
            <w:tcW w:w="4320" w:type="dxa"/>
            <w:vAlign w:val="top"/>
          </w:tcPr>
          <w:p w14:paraId="0F4B160A">
            <w:pPr>
              <w:spacing w:after="0" w:line="240" w:lineRule="auto"/>
              <w:rPr>
                <w:rFonts w:hint="default"/>
                <w:lang w:val="en-US"/>
              </w:rPr>
            </w:pPr>
            <w:r>
              <w:rPr>
                <w:rFonts w:hint="eastAsia"/>
                <w:lang w:val="en-US" w:eastAsia="zh-CN"/>
              </w:rPr>
              <w:t>2</w:t>
            </w:r>
            <w:r>
              <w:rPr>
                <w:rFonts w:hint="eastAsia"/>
                <w:vertAlign w:val="superscript"/>
                <w:lang w:val="en-US" w:eastAsia="zh-CN"/>
              </w:rPr>
              <w:t>17</w:t>
            </w:r>
            <w:r>
              <w:rPr>
                <w:rFonts w:hint="default" w:ascii="Arial" w:hAnsi="Arial" w:cs="Arial"/>
                <w:lang w:val="en-US" w:eastAsia="zh-CN"/>
              </w:rPr>
              <w:t>×</w:t>
            </w:r>
            <w:r>
              <w:rPr>
                <w:rFonts w:hint="eastAsia"/>
                <w:lang w:val="en-US" w:eastAsia="zh-CN"/>
              </w:rPr>
              <w:t>2</w:t>
            </w:r>
            <w:r>
              <w:rPr>
                <w:rFonts w:hint="eastAsia"/>
                <w:vertAlign w:val="superscript"/>
                <w:lang w:val="en-US" w:eastAsia="zh-CN"/>
              </w:rPr>
              <w:t>17</w:t>
            </w:r>
          </w:p>
        </w:tc>
      </w:tr>
      <w:tr w14:paraId="0D56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4320" w:type="dxa"/>
            <w:vAlign w:val="top"/>
          </w:tcPr>
          <w:p w14:paraId="2A467316">
            <w:pPr>
              <w:spacing w:after="0" w:line="240" w:lineRule="auto"/>
              <w:rPr>
                <w:rFonts w:hint="default" w:eastAsia="宋体"/>
                <w:lang w:val="en-US" w:eastAsia="zh-CN"/>
              </w:rPr>
            </w:pPr>
            <w:r>
              <w:rPr>
                <w:b/>
              </w:rPr>
              <w:t>E.</w:t>
            </w:r>
          </w:p>
        </w:tc>
        <w:tc>
          <w:tcPr>
            <w:tcW w:w="4320" w:type="dxa"/>
            <w:vAlign w:val="top"/>
          </w:tcPr>
          <w:p w14:paraId="29053DBA">
            <w:pPr>
              <w:spacing w:after="0" w:line="240" w:lineRule="auto"/>
              <w:rPr>
                <w:rFonts w:hint="default"/>
                <w:lang w:val="en-US"/>
              </w:rPr>
            </w:pPr>
            <w:r>
              <w:rPr>
                <w:rFonts w:hint="eastAsia"/>
                <w:lang w:val="en-US" w:eastAsia="zh-CN"/>
              </w:rPr>
              <w:t>It is impossible to know</w:t>
            </w:r>
          </w:p>
        </w:tc>
      </w:tr>
      <w:tr w14:paraId="29819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5398495">
            <w:pPr>
              <w:spacing w:after="0" w:line="240" w:lineRule="auto"/>
            </w:pPr>
            <w:r>
              <w:rPr>
                <w:b/>
              </w:rPr>
              <w:t>【答案】</w:t>
            </w:r>
          </w:p>
        </w:tc>
        <w:tc>
          <w:tcPr>
            <w:tcW w:w="4320" w:type="dxa"/>
          </w:tcPr>
          <w:p w14:paraId="29E4ADCE">
            <w:pPr>
              <w:spacing w:after="0" w:line="240" w:lineRule="auto"/>
            </w:pPr>
            <w:r>
              <w:t>D</w:t>
            </w:r>
          </w:p>
        </w:tc>
      </w:tr>
      <w:tr w14:paraId="427F3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7D13C47">
            <w:pPr>
              <w:spacing w:after="0" w:line="240" w:lineRule="auto"/>
            </w:pPr>
            <w:r>
              <w:rPr>
                <w:b/>
              </w:rPr>
              <w:t>【解析】</w:t>
            </w:r>
          </w:p>
        </w:tc>
        <w:tc>
          <w:tcPr>
            <w:tcW w:w="4320" w:type="dxa"/>
          </w:tcPr>
          <w:p w14:paraId="1E72A24E">
            <w:pPr>
              <w:spacing w:after="0" w:line="240" w:lineRule="auto"/>
            </w:pPr>
            <w:r>
              <w:t>Key Concept: Independent assortment produces 2^n combinations for n chromosome pairs. Sex-linked traits and hemizygosity add additional complexity to genetic variation calculations.</w:t>
            </w:r>
            <w:r>
              <w:br w:type="textWrapping"/>
            </w:r>
            <w:r>
              <w:t>12.In the pedigree below, a rare autosomal dominant disease is segregating together with a</w:t>
            </w:r>
            <w:r>
              <w:br w:type="textWrapping"/>
            </w:r>
            <w:r>
              <w:t>codominant SSR marker that has three alleles (A, B, and C)</w:t>
            </w:r>
            <w:r>
              <w:br w:type="textWrapping"/>
            </w:r>
            <w:r>
              <w:t>An informative meiosis is a parent-offspring transmission in which the genotypes and phenotype let you unambiguously tell which marker allele came from the parent (and thus whether the disease and marker loci were passed together or recombined).</w:t>
            </w:r>
            <w:r>
              <w:br w:type="textWrapping"/>
            </w:r>
            <w:r>
              <w:t>Considering only meiosis from the affected male in the second generation, how many</w:t>
            </w:r>
            <w:r>
              <w:br w:type="textWrapping"/>
            </w:r>
            <w:r>
              <w:t>informative meiosis are present in this pedigree?</w:t>
            </w:r>
          </w:p>
        </w:tc>
      </w:tr>
      <w:tr w14:paraId="2F692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9520401">
            <w:pPr>
              <w:spacing w:after="0" w:line="240" w:lineRule="auto"/>
            </w:pPr>
            <w:r>
              <w:rPr>
                <w:b/>
              </w:rPr>
              <w:t>【来源】</w:t>
            </w:r>
          </w:p>
        </w:tc>
        <w:tc>
          <w:tcPr>
            <w:tcW w:w="4320" w:type="dxa"/>
          </w:tcPr>
          <w:p w14:paraId="31778900">
            <w:pPr>
              <w:spacing w:after="0" w:line="240" w:lineRule="auto"/>
            </w:pPr>
          </w:p>
        </w:tc>
      </w:tr>
      <w:tr w14:paraId="58027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505B3845">
            <w:pPr>
              <w:spacing w:after="0" w:line="240" w:lineRule="auto"/>
            </w:pPr>
            <w:r>
              <w:rPr>
                <w:b/>
              </w:rPr>
              <w:t>---</w:t>
            </w:r>
          </w:p>
        </w:tc>
        <w:tc>
          <w:tcPr>
            <w:tcW w:w="4320" w:type="dxa"/>
            <w:shd w:val="clear" w:color="auto" w:fill="E8E8E8"/>
          </w:tcPr>
          <w:p w14:paraId="5E2251C0">
            <w:pPr>
              <w:spacing w:after="0" w:line="240" w:lineRule="auto"/>
            </w:pPr>
          </w:p>
        </w:tc>
      </w:tr>
    </w:tbl>
    <w:p w14:paraId="4D7CD16A"/>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7"/>
        <w:gridCol w:w="5609"/>
      </w:tblGrid>
      <w:tr w14:paraId="5F6DA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243042BA">
            <w:pPr>
              <w:spacing w:after="0" w:line="240" w:lineRule="auto"/>
            </w:pPr>
          </w:p>
        </w:tc>
        <w:tc>
          <w:tcPr>
            <w:tcW w:w="7087" w:type="dxa"/>
          </w:tcPr>
          <w:p w14:paraId="437C65F2">
            <w:pPr>
              <w:spacing w:after="0" w:line="240" w:lineRule="auto"/>
            </w:pPr>
          </w:p>
        </w:tc>
      </w:tr>
      <w:tr w14:paraId="46640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FEE5139">
            <w:pPr>
              <w:spacing w:after="0" w:line="240" w:lineRule="auto"/>
            </w:pPr>
            <w:r>
              <w:rPr>
                <w:b/>
              </w:rPr>
              <w:t>【板块】</w:t>
            </w:r>
          </w:p>
        </w:tc>
        <w:tc>
          <w:tcPr>
            <w:tcW w:w="4320" w:type="dxa"/>
          </w:tcPr>
          <w:p w14:paraId="36D7B1BB">
            <w:pPr>
              <w:spacing w:after="0" w:line="240" w:lineRule="auto"/>
            </w:pPr>
            <w:r>
              <w:t>HER</w:t>
            </w:r>
          </w:p>
        </w:tc>
      </w:tr>
      <w:tr w14:paraId="52D19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77D96DA">
            <w:pPr>
              <w:spacing w:after="0" w:line="240" w:lineRule="auto"/>
            </w:pPr>
            <w:r>
              <w:rPr>
                <w:b/>
              </w:rPr>
              <w:t>【难度】</w:t>
            </w:r>
          </w:p>
        </w:tc>
        <w:tc>
          <w:tcPr>
            <w:tcW w:w="4320" w:type="dxa"/>
          </w:tcPr>
          <w:p w14:paraId="4821B2FF">
            <w:pPr>
              <w:spacing w:after="0" w:line="240" w:lineRule="auto"/>
            </w:pPr>
            <w:r>
              <w:t>2</w:t>
            </w:r>
          </w:p>
        </w:tc>
      </w:tr>
      <w:tr w14:paraId="2CAFB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6B69537">
            <w:pPr>
              <w:spacing w:after="0" w:line="240" w:lineRule="auto"/>
            </w:pPr>
            <w:r>
              <w:rPr>
                <w:b/>
              </w:rPr>
              <w:t>【题干】</w:t>
            </w:r>
          </w:p>
        </w:tc>
        <w:tc>
          <w:tcPr>
            <w:tcW w:w="4320" w:type="dxa"/>
          </w:tcPr>
          <w:p w14:paraId="5DCF0432">
            <w:pPr>
              <w:spacing w:after="0" w:line="240" w:lineRule="auto"/>
            </w:pPr>
            <w:r>
              <w:t>Two female worker bees that were offspring of the same drone from another colony and the</w:t>
            </w:r>
            <w:r>
              <w:br w:type="textWrapping"/>
            </w:r>
            <w:r>
              <w:t>queen would on average have what fraction of DNA in common?</w:t>
            </w:r>
          </w:p>
        </w:tc>
      </w:tr>
      <w:tr w14:paraId="3EBA1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EFBE13B">
            <w:pPr>
              <w:spacing w:after="0" w:line="240" w:lineRule="auto"/>
            </w:pPr>
            <w:r>
              <w:rPr>
                <w:b/>
              </w:rPr>
              <w:t>【图片】</w:t>
            </w:r>
          </w:p>
        </w:tc>
        <w:tc>
          <w:tcPr>
            <w:tcW w:w="4320" w:type="dxa"/>
          </w:tcPr>
          <w:p w14:paraId="28C9CFE0">
            <w:pPr>
              <w:spacing w:after="0" w:line="240" w:lineRule="auto"/>
            </w:pPr>
            <w:r>
              <w:t>images/image2</w:t>
            </w:r>
            <w:r>
              <w:rPr>
                <w:rFonts w:hint="eastAsia"/>
                <w:lang w:val="en-US" w:eastAsia="zh-CN"/>
              </w:rPr>
              <w:t>2</w:t>
            </w:r>
            <w:r>
              <w:t>.png</w:t>
            </w:r>
          </w:p>
        </w:tc>
      </w:tr>
      <w:tr w14:paraId="2B2C5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08E88FB">
            <w:pPr>
              <w:spacing w:after="0" w:line="240" w:lineRule="auto"/>
            </w:pPr>
            <w:r>
              <w:rPr>
                <w:b/>
              </w:rPr>
              <w:t>A.</w:t>
            </w:r>
          </w:p>
        </w:tc>
        <w:tc>
          <w:tcPr>
            <w:tcW w:w="4320" w:type="dxa"/>
          </w:tcPr>
          <w:p w14:paraId="0F4D2632">
            <w:pPr>
              <w:spacing w:after="0" w:line="240" w:lineRule="auto"/>
            </w:pPr>
            <w:r>
              <w:t>1</w:t>
            </w:r>
          </w:p>
        </w:tc>
      </w:tr>
      <w:tr w14:paraId="598E4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13476B3">
            <w:pPr>
              <w:spacing w:after="0" w:line="240" w:lineRule="auto"/>
            </w:pPr>
            <w:r>
              <w:rPr>
                <w:b/>
              </w:rPr>
              <w:t>B.</w:t>
            </w:r>
          </w:p>
        </w:tc>
        <w:tc>
          <w:tcPr>
            <w:tcW w:w="4320" w:type="dxa"/>
          </w:tcPr>
          <w:p w14:paraId="67EE3427">
            <w:pPr>
              <w:spacing w:after="0" w:line="240" w:lineRule="auto"/>
            </w:pPr>
            <w:r>
              <w:t>1/2</w:t>
            </w:r>
          </w:p>
        </w:tc>
      </w:tr>
      <w:tr w14:paraId="5BDE2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C68A392">
            <w:pPr>
              <w:spacing w:after="0" w:line="240" w:lineRule="auto"/>
            </w:pPr>
            <w:r>
              <w:rPr>
                <w:b/>
              </w:rPr>
              <w:t>C.</w:t>
            </w:r>
          </w:p>
        </w:tc>
        <w:tc>
          <w:tcPr>
            <w:tcW w:w="4320" w:type="dxa"/>
          </w:tcPr>
          <w:p w14:paraId="5649CAD7">
            <w:pPr>
              <w:spacing w:after="0" w:line="240" w:lineRule="auto"/>
            </w:pPr>
            <w:r>
              <w:t>3/4</w:t>
            </w:r>
          </w:p>
        </w:tc>
      </w:tr>
      <w:tr w14:paraId="68EB7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83A1289">
            <w:pPr>
              <w:spacing w:after="0" w:line="240" w:lineRule="auto"/>
            </w:pPr>
            <w:r>
              <w:rPr>
                <w:b/>
              </w:rPr>
              <w:t>D.</w:t>
            </w:r>
          </w:p>
        </w:tc>
        <w:tc>
          <w:tcPr>
            <w:tcW w:w="4320" w:type="dxa"/>
          </w:tcPr>
          <w:p w14:paraId="728C99BE">
            <w:pPr>
              <w:spacing w:after="0" w:line="240" w:lineRule="auto"/>
            </w:pPr>
            <w:r>
              <w:t>1/3</w:t>
            </w:r>
          </w:p>
        </w:tc>
      </w:tr>
      <w:tr w14:paraId="3C03B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F49135E">
            <w:pPr>
              <w:spacing w:after="0" w:line="240" w:lineRule="auto"/>
            </w:pPr>
            <w:r>
              <w:rPr>
                <w:b/>
              </w:rPr>
              <w:t>E.</w:t>
            </w:r>
          </w:p>
        </w:tc>
        <w:tc>
          <w:tcPr>
            <w:tcW w:w="4320" w:type="dxa"/>
          </w:tcPr>
          <w:p w14:paraId="18E637EC">
            <w:pPr>
              <w:spacing w:after="0" w:line="240" w:lineRule="auto"/>
            </w:pPr>
            <w:r>
              <w:t>1/4</w:t>
            </w:r>
          </w:p>
        </w:tc>
      </w:tr>
      <w:tr w14:paraId="20C3C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6F817D3">
            <w:pPr>
              <w:spacing w:after="0" w:line="240" w:lineRule="auto"/>
            </w:pPr>
            <w:r>
              <w:rPr>
                <w:b/>
              </w:rPr>
              <w:t>【答案】</w:t>
            </w:r>
          </w:p>
        </w:tc>
        <w:tc>
          <w:tcPr>
            <w:tcW w:w="4320" w:type="dxa"/>
          </w:tcPr>
          <w:p w14:paraId="43BE4A22">
            <w:pPr>
              <w:spacing w:after="0" w:line="240" w:lineRule="auto"/>
            </w:pPr>
            <w:r>
              <w:t>C</w:t>
            </w:r>
          </w:p>
        </w:tc>
      </w:tr>
      <w:tr w14:paraId="1A99F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EECBCB4">
            <w:pPr>
              <w:spacing w:after="0" w:line="240" w:lineRule="auto"/>
            </w:pPr>
            <w:r>
              <w:rPr>
                <w:b/>
              </w:rPr>
              <w:t>【解析】</w:t>
            </w:r>
          </w:p>
        </w:tc>
        <w:tc>
          <w:tcPr>
            <w:tcW w:w="4320" w:type="dxa"/>
          </w:tcPr>
          <w:p w14:paraId="5946F255">
            <w:pPr>
              <w:pStyle w:val="165"/>
              <w:spacing w:line="240" w:lineRule="auto"/>
              <w:rPr>
                <w:rFonts w:ascii="微软雅黑" w:hAnsi="微软雅黑" w:eastAsia="微软雅黑" w:cs="微软雅黑"/>
                <w:sz w:val="18"/>
                <w:szCs w:val="18"/>
                <w:lang w:val="en-US" w:eastAsia="zh-CN"/>
              </w:rPr>
            </w:pPr>
            <w:r>
              <w:rPr>
                <w:rFonts w:ascii="Calibri" w:hAnsi="Calibri"/>
                <w:color w:val="1C3A5C"/>
                <w:sz w:val="18"/>
              </w:rPr>
              <w:t>【Explanation】【Explanation】In bees:</w:t>
            </w:r>
            <w:r>
              <w:rPr>
                <w:rFonts w:ascii="Calibri" w:hAnsi="Calibri"/>
                <w:color w:val="1C3A5C"/>
                <w:sz w:val="18"/>
              </w:rPr>
              <w:br w:type="textWrapping"/>
            </w:r>
            <w:r>
              <w:rPr>
                <w:rFonts w:ascii="Calibri" w:hAnsi="Calibri"/>
                <w:color w:val="1C3A5C"/>
                <w:sz w:val="18"/>
              </w:rPr>
              <w:t>- Queens are diploid (2n), developing from fertilized eggs</w:t>
            </w:r>
            <w:r>
              <w:rPr>
                <w:rFonts w:ascii="Calibri" w:hAnsi="Calibri"/>
                <w:color w:val="1C3A5C"/>
                <w:sz w:val="18"/>
              </w:rPr>
              <w:br w:type="textWrapping"/>
            </w:r>
            <w:r>
              <w:rPr>
                <w:rFonts w:ascii="Calibri" w:hAnsi="Calibri"/>
                <w:color w:val="1C3A5C"/>
                <w:sz w:val="18"/>
              </w:rPr>
              <w:t>- Drones (males) are haploid (n), developing from unfertilized eggs (parthenogenesis)</w:t>
            </w:r>
            <w:r>
              <w:rPr>
                <w:rFonts w:ascii="Calibri" w:hAnsi="Calibri"/>
                <w:color w:val="1C3A5C"/>
                <w:sz w:val="18"/>
              </w:rPr>
              <w:br w:type="textWrapping"/>
            </w:r>
            <w:r>
              <w:rPr>
                <w:rFonts w:ascii="Calibri" w:hAnsi="Calibri"/>
                <w:color w:val="1C3A5C"/>
                <w:sz w:val="18"/>
              </w:rPr>
              <w:t>- Worker bees are diploid (2n), developing from fertilized eggs</w:t>
            </w:r>
            <w:r>
              <w:rPr>
                <w:rFonts w:ascii="Calibri" w:hAnsi="Calibri"/>
                <w:color w:val="1C3A5C"/>
                <w:sz w:val="18"/>
              </w:rPr>
              <w:br w:type="textWrapping"/>
            </w:r>
            <w:r>
              <w:rPr>
                <w:rFonts w:ascii="Calibri" w:hAnsi="Calibri"/>
                <w:color w:val="1C3A5C"/>
                <w:sz w:val="18"/>
              </w:rPr>
              <w:br w:type="textWrapping"/>
            </w:r>
            <w:r>
              <w:rPr>
                <w:rFonts w:ascii="Calibri" w:hAnsi="Calibri"/>
                <w:color w:val="1C3A5C"/>
                <w:sz w:val="18"/>
              </w:rPr>
              <w:t>Two worker bees from the same drone father:</w:t>
            </w:r>
            <w:r>
              <w:rPr>
                <w:rFonts w:ascii="Calibri" w:hAnsi="Calibri"/>
                <w:color w:val="1C3A5C"/>
                <w:sz w:val="18"/>
              </w:rPr>
              <w:br w:type="textWrapping"/>
            </w:r>
            <w:r>
              <w:rPr>
                <w:rFonts w:ascii="Calibri" w:hAnsi="Calibri"/>
                <w:color w:val="1C3A5C"/>
                <w:sz w:val="18"/>
              </w:rPr>
              <w:t>- From father (haploid drone): they inherit 100% identical DNA (drones have only one set of chromosomes, so all sperm are genetically identical)</w:t>
            </w:r>
            <w:r>
              <w:rPr>
                <w:rFonts w:ascii="Calibri" w:hAnsi="Calibri"/>
                <w:color w:val="1C3A5C"/>
                <w:sz w:val="18"/>
              </w:rPr>
              <w:br w:type="textWrapping"/>
            </w:r>
            <w:r>
              <w:rPr>
                <w:rFonts w:ascii="Calibri" w:hAnsi="Calibri"/>
                <w:color w:val="1C3A5C"/>
                <w:sz w:val="18"/>
              </w:rPr>
              <w:t>- From mother (diploid queen): on average, they share 50% of DNA (like any two siblings from the same parents)</w:t>
            </w:r>
            <w:r>
              <w:rPr>
                <w:rFonts w:ascii="Calibri" w:hAnsi="Calibri"/>
                <w:color w:val="1C3A5C"/>
                <w:sz w:val="18"/>
              </w:rPr>
              <w:br w:type="textWrapping"/>
            </w:r>
            <w:r>
              <w:rPr>
                <w:rFonts w:ascii="Calibri" w:hAnsi="Calibri"/>
                <w:color w:val="1C3A5C"/>
                <w:sz w:val="18"/>
              </w:rPr>
              <w:br w:type="textWrapping"/>
            </w:r>
            <w:r>
              <w:rPr>
                <w:rFonts w:ascii="Calibri" w:hAnsi="Calibri"/>
                <w:color w:val="1C3A5C"/>
                <w:sz w:val="18"/>
              </w:rPr>
              <w:t>Total shared DNA = (100% from father + 50% from mother) / 2 = 75% = 3/4</w:t>
            </w:r>
            <w:r>
              <w:rPr>
                <w:rFonts w:ascii="Calibri" w:hAnsi="Calibri"/>
                <w:color w:val="1C3A5C"/>
                <w:sz w:val="18"/>
              </w:rPr>
              <w:br w:type="textWrapping"/>
            </w:r>
            <w:r>
              <w:rPr>
                <w:rFonts w:ascii="Calibri" w:hAnsi="Calibri"/>
                <w:color w:val="1C3A5C"/>
                <w:sz w:val="18"/>
              </w:rPr>
              <w:br w:type="textWrapping"/>
            </w:r>
            <w:r>
              <w:rPr>
                <w:rFonts w:ascii="Calibri" w:hAnsi="Calibri"/>
                <w:color w:val="1C3A5C"/>
                <w:sz w:val="18"/>
              </w:rPr>
              <w:t>Key Concept: Haplodiploidy in Hymenoptera (bees, ants, wasps) creates unique relatedness patterns. Sisters from the same drone share 75% of their genes, making them more related to each other than to their own potential offspring (50%). This explains the evolution of eusociality.</w:t>
            </w:r>
          </w:p>
          <w:p w14:paraId="535A78AB">
            <w:pPr>
              <w:pStyle w:val="165"/>
              <w:spacing w:line="240" w:lineRule="auto"/>
              <w:rPr>
                <w:rFonts w:ascii="微软雅黑" w:hAnsi="微软雅黑" w:eastAsia="微软雅黑" w:cs="微软雅黑"/>
                <w:sz w:val="18"/>
                <w:szCs w:val="18"/>
                <w:lang w:val="en-US" w:eastAsia="zh-CN"/>
              </w:rPr>
            </w:pPr>
            <w:r>
              <w:rPr>
                <w:rFonts w:ascii="微软雅黑" w:hAnsi="微软雅黑" w:eastAsia="微软雅黑" w:cs="微软雅黑"/>
                <w:sz w:val="18"/>
                <w:szCs w:val="18"/>
                <w:lang w:val="en-US" w:eastAsia="zh-CN"/>
              </w:rPr>
              <w:t>解释：在蜜蜂中，雌性（工蜂）是二倍体，意味着它们是从受精卵发育而来，因此有两套染色体：一套来自蜂后（它们的母亲）和一套来自雄蜂（它们的父亲）。另一方面，雄蜂是单倍体，从未受精的卵发育而来，因此只有一套染色体，所有这些染色体都来自蜂后。</w:t>
            </w:r>
          </w:p>
          <w:p w14:paraId="52432F44">
            <w:pPr>
              <w:pStyle w:val="165"/>
              <w:spacing w:line="240" w:lineRule="auto"/>
              <w:rPr>
                <w:rFonts w:ascii="微软雅黑" w:hAnsi="微软雅黑" w:eastAsia="微软雅黑" w:cs="微软雅黑"/>
                <w:sz w:val="18"/>
                <w:szCs w:val="18"/>
                <w:lang w:val="en-US" w:eastAsia="zh-CN"/>
              </w:rPr>
            </w:pPr>
            <w:r>
              <w:rPr>
                <w:rFonts w:ascii="微软雅黑" w:hAnsi="微软雅黑" w:eastAsia="微软雅黑" w:cs="微软雅黑"/>
                <w:sz w:val="18"/>
                <w:szCs w:val="18"/>
                <w:lang w:val="en-US" w:eastAsia="zh-CN"/>
              </w:rPr>
              <w:t>由于雄蜂的所有遗传物质都来自蜂后，雄蜂将相同的遗传信息传递给它的所有后代。因此，同一个雄蜂的两只工蜂女儿将共享它们从父亲那里继承的所有遗传物质（这占它们总遗传物质的一半）。它们还将平均共享它们从母亲（蜂后）那里继承的一半遗传物质，因为蜂后是二倍体并且对每个卵贡献了她两套染色体中的随机一套。</w:t>
            </w:r>
          </w:p>
          <w:p w14:paraId="63F3F1E5">
            <w:pPr>
              <w:pStyle w:val="165"/>
              <w:spacing w:line="240" w:lineRule="auto"/>
              <w:rPr>
                <w:rFonts w:ascii="微软雅黑" w:hAnsi="微软雅黑" w:eastAsia="微软雅黑" w:cs="微软雅黑"/>
                <w:sz w:val="18"/>
                <w:szCs w:val="18"/>
                <w:lang w:val="en-US" w:eastAsia="zh-CN"/>
              </w:rPr>
            </w:pPr>
            <w:r>
              <w:rPr>
                <w:rFonts w:ascii="微软雅黑" w:hAnsi="微软雅黑" w:eastAsia="微软雅黑" w:cs="微软雅黑"/>
                <w:sz w:val="18"/>
                <w:szCs w:val="18"/>
                <w:lang w:val="en-US" w:eastAsia="zh-CN"/>
              </w:rPr>
              <w:t>综合这些，两只工蜂将共享所有（100%）的父方遗传物质和一半（50%）的母方遗传物质。平均来说，它们将共享（100% + 50%）/2 = 75%的DNA，使得正确答案为3/4</w:t>
            </w:r>
          </w:p>
          <w:p w14:paraId="31110C60">
            <w:pPr>
              <w:spacing w:after="0" w:line="240" w:lineRule="auto"/>
              <w:rPr>
                <w:rFonts w:hint="eastAsia" w:eastAsia="宋体"/>
                <w:lang w:eastAsia="zh-CN"/>
              </w:rPr>
            </w:pPr>
          </w:p>
        </w:tc>
      </w:tr>
      <w:tr w14:paraId="7E5A9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661C157">
            <w:pPr>
              <w:spacing w:after="0" w:line="240" w:lineRule="auto"/>
            </w:pPr>
            <w:r>
              <w:rPr>
                <w:b/>
              </w:rPr>
              <w:t>【来源】</w:t>
            </w:r>
          </w:p>
        </w:tc>
        <w:tc>
          <w:tcPr>
            <w:tcW w:w="4320" w:type="dxa"/>
          </w:tcPr>
          <w:p w14:paraId="006D853E">
            <w:pPr>
              <w:spacing w:after="0" w:line="240" w:lineRule="auto"/>
            </w:pPr>
          </w:p>
        </w:tc>
      </w:tr>
      <w:tr w14:paraId="6ABBC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5AFB4DB3">
            <w:pPr>
              <w:spacing w:after="0" w:line="240" w:lineRule="auto"/>
            </w:pPr>
            <w:r>
              <w:rPr>
                <w:b/>
              </w:rPr>
              <w:t>---</w:t>
            </w:r>
          </w:p>
        </w:tc>
        <w:tc>
          <w:tcPr>
            <w:tcW w:w="4320" w:type="dxa"/>
            <w:shd w:val="clear" w:color="auto" w:fill="E8E8E8"/>
          </w:tcPr>
          <w:p w14:paraId="267ABBC9">
            <w:pPr>
              <w:spacing w:after="0" w:line="240" w:lineRule="auto"/>
            </w:pPr>
          </w:p>
        </w:tc>
      </w:tr>
    </w:tbl>
    <w:p w14:paraId="15F08C12"/>
    <w:p w14:paraId="08601EFF"/>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5"/>
        <w:gridCol w:w="5551"/>
      </w:tblGrid>
      <w:tr w14:paraId="2B91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1A7F96A8">
            <w:pPr>
              <w:spacing w:after="0" w:line="240" w:lineRule="auto"/>
            </w:pPr>
          </w:p>
        </w:tc>
        <w:tc>
          <w:tcPr>
            <w:tcW w:w="7087" w:type="dxa"/>
          </w:tcPr>
          <w:p w14:paraId="410A1D7B">
            <w:pPr>
              <w:spacing w:after="0" w:line="240" w:lineRule="auto"/>
            </w:pPr>
          </w:p>
        </w:tc>
      </w:tr>
      <w:tr w14:paraId="3D76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D7C21D6">
            <w:pPr>
              <w:spacing w:after="0" w:line="240" w:lineRule="auto"/>
            </w:pPr>
            <w:r>
              <w:rPr>
                <w:b/>
              </w:rPr>
              <w:t>【板块】</w:t>
            </w:r>
          </w:p>
        </w:tc>
        <w:tc>
          <w:tcPr>
            <w:tcW w:w="4320" w:type="dxa"/>
          </w:tcPr>
          <w:p w14:paraId="4821FA52">
            <w:pPr>
              <w:spacing w:after="0" w:line="240" w:lineRule="auto"/>
            </w:pPr>
            <w:r>
              <w:t>HER</w:t>
            </w:r>
          </w:p>
        </w:tc>
      </w:tr>
      <w:tr w14:paraId="71325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E2E1ABA">
            <w:pPr>
              <w:spacing w:after="0" w:line="240" w:lineRule="auto"/>
            </w:pPr>
            <w:r>
              <w:rPr>
                <w:b/>
              </w:rPr>
              <w:t>【难度】</w:t>
            </w:r>
          </w:p>
        </w:tc>
        <w:tc>
          <w:tcPr>
            <w:tcW w:w="4320" w:type="dxa"/>
          </w:tcPr>
          <w:p w14:paraId="0F8DA0B3">
            <w:pPr>
              <w:spacing w:after="0" w:line="240" w:lineRule="auto"/>
            </w:pPr>
            <w:r>
              <w:t>2</w:t>
            </w:r>
          </w:p>
        </w:tc>
      </w:tr>
      <w:tr w14:paraId="0EFCB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E79F904">
            <w:pPr>
              <w:spacing w:after="0" w:line="240" w:lineRule="auto"/>
            </w:pPr>
            <w:r>
              <w:rPr>
                <w:b/>
              </w:rPr>
              <w:t>【题干】</w:t>
            </w:r>
          </w:p>
        </w:tc>
        <w:tc>
          <w:tcPr>
            <w:tcW w:w="4320" w:type="dxa"/>
          </w:tcPr>
          <w:p w14:paraId="0BF24F48">
            <w:pPr>
              <w:spacing w:after="0" w:line="240" w:lineRule="auto"/>
            </w:pPr>
            <w:r>
              <w:t>Select the description that most correctly describes the term recessive:</w:t>
            </w:r>
          </w:p>
        </w:tc>
      </w:tr>
      <w:tr w14:paraId="27F41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C597B8D">
            <w:pPr>
              <w:spacing w:after="0" w:line="240" w:lineRule="auto"/>
            </w:pPr>
            <w:r>
              <w:rPr>
                <w:b/>
              </w:rPr>
              <w:t>A.</w:t>
            </w:r>
          </w:p>
        </w:tc>
        <w:tc>
          <w:tcPr>
            <w:tcW w:w="4320" w:type="dxa"/>
          </w:tcPr>
          <w:p w14:paraId="04A53CE4">
            <w:pPr>
              <w:spacing w:after="0" w:line="240" w:lineRule="auto"/>
            </w:pPr>
            <w:r>
              <w:t>A weak phenotype.</w:t>
            </w:r>
          </w:p>
        </w:tc>
      </w:tr>
      <w:tr w14:paraId="13396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3DA52BD">
            <w:pPr>
              <w:spacing w:after="0" w:line="240" w:lineRule="auto"/>
            </w:pPr>
            <w:r>
              <w:rPr>
                <w:b/>
              </w:rPr>
              <w:t>B.</w:t>
            </w:r>
          </w:p>
        </w:tc>
        <w:tc>
          <w:tcPr>
            <w:tcW w:w="4320" w:type="dxa"/>
          </w:tcPr>
          <w:p w14:paraId="5076F784">
            <w:pPr>
              <w:spacing w:after="0" w:line="240" w:lineRule="auto"/>
            </w:pPr>
            <w:r>
              <w:t>An allele that confers a weak phenotype.</w:t>
            </w:r>
          </w:p>
        </w:tc>
      </w:tr>
      <w:tr w14:paraId="398BF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AF2BC15">
            <w:pPr>
              <w:spacing w:after="0" w:line="240" w:lineRule="auto"/>
            </w:pPr>
            <w:r>
              <w:rPr>
                <w:b/>
              </w:rPr>
              <w:t>C.</w:t>
            </w:r>
          </w:p>
        </w:tc>
        <w:tc>
          <w:tcPr>
            <w:tcW w:w="4320" w:type="dxa"/>
          </w:tcPr>
          <w:p w14:paraId="22E2324D">
            <w:pPr>
              <w:spacing w:after="0" w:line="240" w:lineRule="auto"/>
            </w:pPr>
            <w:r>
              <w:t>A phenotype conferred when only one copy of an allele is present.</w:t>
            </w:r>
          </w:p>
        </w:tc>
      </w:tr>
      <w:tr w14:paraId="51E6A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DC48FA4">
            <w:pPr>
              <w:spacing w:after="0" w:line="240" w:lineRule="auto"/>
            </w:pPr>
            <w:r>
              <w:rPr>
                <w:b/>
              </w:rPr>
              <w:t>D.</w:t>
            </w:r>
          </w:p>
        </w:tc>
        <w:tc>
          <w:tcPr>
            <w:tcW w:w="4320" w:type="dxa"/>
          </w:tcPr>
          <w:p w14:paraId="4153B27B">
            <w:pPr>
              <w:spacing w:after="0" w:line="240" w:lineRule="auto"/>
            </w:pPr>
            <w:r>
              <w:t>a weak allele.</w:t>
            </w:r>
          </w:p>
        </w:tc>
      </w:tr>
      <w:tr w14:paraId="2555C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90923CC">
            <w:pPr>
              <w:spacing w:after="0" w:line="240" w:lineRule="auto"/>
            </w:pPr>
            <w:r>
              <w:rPr>
                <w:b/>
              </w:rPr>
              <w:t>E.</w:t>
            </w:r>
          </w:p>
        </w:tc>
        <w:tc>
          <w:tcPr>
            <w:tcW w:w="4320" w:type="dxa"/>
          </w:tcPr>
          <w:p w14:paraId="3E2BE3D1">
            <w:pPr>
              <w:spacing w:after="0" w:line="240" w:lineRule="auto"/>
            </w:pPr>
            <w:r>
              <w:t>A phenotype conferred when two copies of an allele are present.</w:t>
            </w:r>
          </w:p>
        </w:tc>
      </w:tr>
      <w:tr w14:paraId="5AEBB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E923023">
            <w:pPr>
              <w:spacing w:after="0" w:line="240" w:lineRule="auto"/>
            </w:pPr>
            <w:r>
              <w:rPr>
                <w:b/>
              </w:rPr>
              <w:t>【答案】</w:t>
            </w:r>
          </w:p>
        </w:tc>
        <w:tc>
          <w:tcPr>
            <w:tcW w:w="4320" w:type="dxa"/>
          </w:tcPr>
          <w:p w14:paraId="57292C4A">
            <w:pPr>
              <w:spacing w:after="0" w:line="240" w:lineRule="auto"/>
            </w:pPr>
            <w:r>
              <w:t>E</w:t>
            </w:r>
          </w:p>
        </w:tc>
      </w:tr>
      <w:tr w14:paraId="7FF87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A658A82">
            <w:pPr>
              <w:spacing w:after="0" w:line="240" w:lineRule="auto"/>
            </w:pPr>
            <w:r>
              <w:rPr>
                <w:b/>
              </w:rPr>
              <w:t>【解析】</w:t>
            </w:r>
          </w:p>
        </w:tc>
        <w:tc>
          <w:tcPr>
            <w:tcW w:w="4320" w:type="dxa"/>
          </w:tcPr>
          <w:p w14:paraId="301606C2">
            <w:pPr>
              <w:spacing w:after="0" w:line="240" w:lineRule="auto"/>
            </w:pPr>
            <w:r>
              <w:t>Recessive refers to a phenotype/trait that is ONLY expressed when two copies of the recessive allele are present (homozygous recessive). In the presence of a dominant allele, the recessive phenotype is masked.</w:t>
            </w:r>
            <w:r>
              <w:br w:type="textWrapping"/>
            </w:r>
            <w:r>
              <w:t>- A is incorrect: "weak phenotype" is subjective</w:t>
            </w:r>
            <w:r>
              <w:br w:type="textWrapping"/>
            </w:r>
            <w:r>
              <w:t>- B is incorrect: describes the allele, not the phenotype</w:t>
            </w:r>
            <w:r>
              <w:br w:type="textWrapping"/>
            </w:r>
            <w:r>
              <w:t>- C is incorrect: describes a dominant phenotype</w:t>
            </w:r>
            <w:r>
              <w:br w:type="textWrapping"/>
            </w:r>
            <w:r>
              <w:t>- D is incorrect: "weak allele" is not a scientific definition</w:t>
            </w:r>
            <w:r>
              <w:br w:type="textWrapping"/>
            </w:r>
            <w:r>
              <w:t>- E is CORRECT: A recessive phenotype is expressed only when two copies of the allele are present</w:t>
            </w:r>
            <w:r>
              <w:br w:type="textWrapping"/>
            </w:r>
            <w:r>
              <w:br w:type="textWrapping"/>
            </w:r>
            <w:r>
              <w:t>Key Concept: Recessive describes a PHENOTYPE that appears only in homozygous individuals (aa). Dominant describes a phenotype that appears in both homozygous (AA) and heterozygous (Aa) individuals.</w:t>
            </w:r>
          </w:p>
        </w:tc>
      </w:tr>
      <w:tr w14:paraId="4758B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AC59C63">
            <w:pPr>
              <w:spacing w:after="0" w:line="240" w:lineRule="auto"/>
            </w:pPr>
            <w:r>
              <w:rPr>
                <w:b/>
              </w:rPr>
              <w:t>【来源】</w:t>
            </w:r>
          </w:p>
        </w:tc>
        <w:tc>
          <w:tcPr>
            <w:tcW w:w="4320" w:type="dxa"/>
          </w:tcPr>
          <w:p w14:paraId="037D0C02">
            <w:pPr>
              <w:spacing w:after="0" w:line="240" w:lineRule="auto"/>
            </w:pPr>
          </w:p>
        </w:tc>
      </w:tr>
      <w:tr w14:paraId="3842A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5D0D85CD">
            <w:pPr>
              <w:spacing w:after="0" w:line="240" w:lineRule="auto"/>
            </w:pPr>
            <w:r>
              <w:rPr>
                <w:b/>
              </w:rPr>
              <w:t>---</w:t>
            </w:r>
          </w:p>
        </w:tc>
        <w:tc>
          <w:tcPr>
            <w:tcW w:w="4320" w:type="dxa"/>
            <w:shd w:val="clear" w:color="auto" w:fill="E8E8E8"/>
          </w:tcPr>
          <w:p w14:paraId="5FBEF634">
            <w:pPr>
              <w:spacing w:after="0" w:line="240" w:lineRule="auto"/>
            </w:pPr>
          </w:p>
        </w:tc>
      </w:tr>
    </w:tbl>
    <w:p w14:paraId="01F4814E"/>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6"/>
        <w:gridCol w:w="5540"/>
      </w:tblGrid>
      <w:tr w14:paraId="0A588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78CB129F">
            <w:pPr>
              <w:spacing w:after="0" w:line="240" w:lineRule="auto"/>
            </w:pPr>
          </w:p>
        </w:tc>
        <w:tc>
          <w:tcPr>
            <w:tcW w:w="7087" w:type="dxa"/>
          </w:tcPr>
          <w:p w14:paraId="44B983FC">
            <w:pPr>
              <w:spacing w:after="0" w:line="240" w:lineRule="auto"/>
            </w:pPr>
          </w:p>
        </w:tc>
      </w:tr>
      <w:tr w14:paraId="0F86B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7D72E6E">
            <w:pPr>
              <w:spacing w:after="0" w:line="240" w:lineRule="auto"/>
            </w:pPr>
            <w:r>
              <w:rPr>
                <w:b/>
              </w:rPr>
              <w:t>【板块】</w:t>
            </w:r>
          </w:p>
        </w:tc>
        <w:tc>
          <w:tcPr>
            <w:tcW w:w="4320" w:type="dxa"/>
          </w:tcPr>
          <w:p w14:paraId="4BB9E026">
            <w:pPr>
              <w:spacing w:after="0" w:line="240" w:lineRule="auto"/>
            </w:pPr>
            <w:r>
              <w:t>HER</w:t>
            </w:r>
          </w:p>
        </w:tc>
      </w:tr>
      <w:tr w14:paraId="62189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CCC0F93">
            <w:pPr>
              <w:spacing w:after="0" w:line="240" w:lineRule="auto"/>
            </w:pPr>
            <w:r>
              <w:rPr>
                <w:b/>
              </w:rPr>
              <w:t>【难度】</w:t>
            </w:r>
          </w:p>
        </w:tc>
        <w:tc>
          <w:tcPr>
            <w:tcW w:w="4320" w:type="dxa"/>
          </w:tcPr>
          <w:p w14:paraId="34C91232">
            <w:pPr>
              <w:spacing w:after="0" w:line="240" w:lineRule="auto"/>
            </w:pPr>
            <w:r>
              <w:t>2</w:t>
            </w:r>
          </w:p>
        </w:tc>
      </w:tr>
      <w:tr w14:paraId="5CE88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E5B4458">
            <w:pPr>
              <w:spacing w:after="0" w:line="240" w:lineRule="auto"/>
            </w:pPr>
            <w:r>
              <w:rPr>
                <w:b/>
              </w:rPr>
              <w:t>【题干】</w:t>
            </w:r>
          </w:p>
        </w:tc>
        <w:tc>
          <w:tcPr>
            <w:tcW w:w="4320" w:type="dxa"/>
          </w:tcPr>
          <w:p w14:paraId="0ED2CD9D">
            <w:pPr>
              <w:spacing w:after="0" w:line="240" w:lineRule="auto"/>
            </w:pPr>
            <w:r>
              <w:t>You crossed two parental plants with unknown genotypes, while screening for a particular trait for height (T being completely dominant over t). If you obtain offspring that are 50% tall and 50% short, what could be the possible genotypes of the parents?</w:t>
            </w:r>
          </w:p>
        </w:tc>
      </w:tr>
      <w:tr w14:paraId="1F11B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7428EB4">
            <w:pPr>
              <w:spacing w:after="0" w:line="240" w:lineRule="auto"/>
            </w:pPr>
            <w:r>
              <w:rPr>
                <w:b/>
              </w:rPr>
              <w:t>A.</w:t>
            </w:r>
          </w:p>
        </w:tc>
        <w:tc>
          <w:tcPr>
            <w:tcW w:w="4320" w:type="dxa"/>
          </w:tcPr>
          <w:p w14:paraId="04A25350">
            <w:pPr>
              <w:spacing w:after="0" w:line="240" w:lineRule="auto"/>
            </w:pPr>
            <w:r>
              <w:t>TT, Tt.</w:t>
            </w:r>
          </w:p>
        </w:tc>
      </w:tr>
      <w:tr w14:paraId="5F16C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27CC7E6">
            <w:pPr>
              <w:spacing w:after="0" w:line="240" w:lineRule="auto"/>
            </w:pPr>
            <w:r>
              <w:rPr>
                <w:b/>
              </w:rPr>
              <w:t>B.</w:t>
            </w:r>
          </w:p>
        </w:tc>
        <w:tc>
          <w:tcPr>
            <w:tcW w:w="4320" w:type="dxa"/>
          </w:tcPr>
          <w:p w14:paraId="1D25241E">
            <w:pPr>
              <w:spacing w:after="0" w:line="240" w:lineRule="auto"/>
            </w:pPr>
            <w:r>
              <w:t>Tt, tT.</w:t>
            </w:r>
          </w:p>
        </w:tc>
      </w:tr>
      <w:tr w14:paraId="1E2E4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248586">
            <w:pPr>
              <w:spacing w:after="0" w:line="240" w:lineRule="auto"/>
            </w:pPr>
            <w:r>
              <w:rPr>
                <w:b/>
              </w:rPr>
              <w:t>C.</w:t>
            </w:r>
          </w:p>
        </w:tc>
        <w:tc>
          <w:tcPr>
            <w:tcW w:w="4320" w:type="dxa"/>
          </w:tcPr>
          <w:p w14:paraId="24920DA6">
            <w:pPr>
              <w:spacing w:after="0" w:line="240" w:lineRule="auto"/>
            </w:pPr>
            <w:r>
              <w:t>Tt, TT.</w:t>
            </w:r>
          </w:p>
        </w:tc>
      </w:tr>
      <w:tr w14:paraId="16ED3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A2CC37B">
            <w:pPr>
              <w:spacing w:after="0" w:line="240" w:lineRule="auto"/>
            </w:pPr>
            <w:r>
              <w:rPr>
                <w:b/>
              </w:rPr>
              <w:t>D.</w:t>
            </w:r>
          </w:p>
        </w:tc>
        <w:tc>
          <w:tcPr>
            <w:tcW w:w="4320" w:type="dxa"/>
          </w:tcPr>
          <w:p w14:paraId="5B6C9018">
            <w:pPr>
              <w:spacing w:after="0" w:line="240" w:lineRule="auto"/>
            </w:pPr>
            <w:r>
              <w:t>Tt, tt.</w:t>
            </w:r>
          </w:p>
        </w:tc>
      </w:tr>
      <w:tr w14:paraId="1F255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3665954">
            <w:pPr>
              <w:spacing w:after="0" w:line="240" w:lineRule="auto"/>
            </w:pPr>
            <w:r>
              <w:rPr>
                <w:b/>
              </w:rPr>
              <w:t>E.</w:t>
            </w:r>
          </w:p>
        </w:tc>
        <w:tc>
          <w:tcPr>
            <w:tcW w:w="4320" w:type="dxa"/>
          </w:tcPr>
          <w:p w14:paraId="34167E1F">
            <w:pPr>
              <w:spacing w:after="0" w:line="240" w:lineRule="auto"/>
            </w:pPr>
            <w:r>
              <w:t>TT, TT</w:t>
            </w:r>
          </w:p>
        </w:tc>
      </w:tr>
      <w:tr w14:paraId="4859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3FCC9EB">
            <w:pPr>
              <w:spacing w:after="0" w:line="240" w:lineRule="auto"/>
            </w:pPr>
            <w:r>
              <w:rPr>
                <w:b/>
              </w:rPr>
              <w:t>【答案】</w:t>
            </w:r>
          </w:p>
        </w:tc>
        <w:tc>
          <w:tcPr>
            <w:tcW w:w="4320" w:type="dxa"/>
          </w:tcPr>
          <w:p w14:paraId="3FF8B2ED">
            <w:pPr>
              <w:spacing w:after="0" w:line="240" w:lineRule="auto"/>
            </w:pPr>
            <w:r>
              <w:t>D</w:t>
            </w:r>
          </w:p>
        </w:tc>
      </w:tr>
      <w:tr w14:paraId="38A2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F53F176">
            <w:pPr>
              <w:spacing w:after="0" w:line="240" w:lineRule="auto"/>
            </w:pPr>
            <w:r>
              <w:rPr>
                <w:b/>
              </w:rPr>
              <w:t>【解析】</w:t>
            </w:r>
          </w:p>
        </w:tc>
        <w:tc>
          <w:tcPr>
            <w:tcW w:w="4320" w:type="dxa"/>
          </w:tcPr>
          <w:p w14:paraId="5055F2C9">
            <w:pPr>
              <w:spacing w:after="0" w:line="240" w:lineRule="auto"/>
            </w:pPr>
            <w:r>
              <w:t>Cross: Tt × tt</w:t>
            </w:r>
            <w:r>
              <w:br w:type="textWrapping"/>
            </w:r>
            <w:r>
              <w:t>- Parent 1 (Tt): produces 50% T gametes, 50% t gametes</w:t>
            </w:r>
            <w:r>
              <w:br w:type="textWrapping"/>
            </w:r>
            <w:r>
              <w:t>- Parent 2 (tt): produces 100% t gametes</w:t>
            </w:r>
            <w:r>
              <w:br w:type="textWrapping"/>
            </w:r>
            <w:r>
              <w:t>- Offspring: 50% Tt (tall), 50% tt (short)</w:t>
            </w:r>
            <w:r>
              <w:br w:type="textWrapping"/>
            </w:r>
            <w:r>
              <w:br w:type="textWrapping"/>
            </w:r>
            <w:r>
              <w:t>This gives the observed 50% tall and 50% short ratio. A test cross (heterozygote × homozygous recessive) always produces a 1:1 phenotypic ratio.</w:t>
            </w:r>
            <w:r>
              <w:br w:type="textWrapping"/>
            </w:r>
            <w:r>
              <w:br w:type="textWrapping"/>
            </w:r>
            <w:r>
              <w:t>Key Concept: A test cross (Aa × aa) reveals the genotype of an individual showing a dominant phenotype. The 1:1 ratio in offspring indicates the tested parent was heterozygous.</w:t>
            </w:r>
          </w:p>
        </w:tc>
      </w:tr>
      <w:tr w14:paraId="31692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C13005F">
            <w:pPr>
              <w:spacing w:after="0" w:line="240" w:lineRule="auto"/>
            </w:pPr>
            <w:r>
              <w:rPr>
                <w:b/>
              </w:rPr>
              <w:t>【来源】</w:t>
            </w:r>
          </w:p>
        </w:tc>
        <w:tc>
          <w:tcPr>
            <w:tcW w:w="4320" w:type="dxa"/>
          </w:tcPr>
          <w:p w14:paraId="318CF8F6">
            <w:pPr>
              <w:spacing w:after="0" w:line="240" w:lineRule="auto"/>
            </w:pPr>
          </w:p>
        </w:tc>
      </w:tr>
      <w:tr w14:paraId="6A9A7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45E01120">
            <w:pPr>
              <w:spacing w:after="0" w:line="240" w:lineRule="auto"/>
            </w:pPr>
            <w:r>
              <w:rPr>
                <w:b/>
              </w:rPr>
              <w:t>---</w:t>
            </w:r>
          </w:p>
        </w:tc>
        <w:tc>
          <w:tcPr>
            <w:tcW w:w="4320" w:type="dxa"/>
            <w:shd w:val="clear" w:color="auto" w:fill="E8E8E8"/>
          </w:tcPr>
          <w:p w14:paraId="70B27FAE">
            <w:pPr>
              <w:spacing w:after="0" w:line="240" w:lineRule="auto"/>
            </w:pPr>
          </w:p>
        </w:tc>
      </w:tr>
    </w:tbl>
    <w:p w14:paraId="264CCFF5"/>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2"/>
        <w:gridCol w:w="5644"/>
      </w:tblGrid>
      <w:tr w14:paraId="0DF30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3C691F43">
            <w:pPr>
              <w:spacing w:after="0" w:line="240" w:lineRule="auto"/>
            </w:pPr>
          </w:p>
        </w:tc>
        <w:tc>
          <w:tcPr>
            <w:tcW w:w="7087" w:type="dxa"/>
          </w:tcPr>
          <w:p w14:paraId="649AFE07">
            <w:pPr>
              <w:spacing w:after="0" w:line="240" w:lineRule="auto"/>
            </w:pPr>
          </w:p>
        </w:tc>
      </w:tr>
      <w:tr w14:paraId="48AF8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04F369">
            <w:pPr>
              <w:spacing w:after="0" w:line="240" w:lineRule="auto"/>
            </w:pPr>
            <w:r>
              <w:rPr>
                <w:b/>
              </w:rPr>
              <w:t>【板块】</w:t>
            </w:r>
          </w:p>
        </w:tc>
        <w:tc>
          <w:tcPr>
            <w:tcW w:w="4320" w:type="dxa"/>
          </w:tcPr>
          <w:p w14:paraId="2F4DA329">
            <w:pPr>
              <w:spacing w:after="0" w:line="240" w:lineRule="auto"/>
            </w:pPr>
            <w:r>
              <w:t>HER</w:t>
            </w:r>
          </w:p>
        </w:tc>
      </w:tr>
      <w:tr w14:paraId="59591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CF970BF">
            <w:pPr>
              <w:spacing w:after="0" w:line="240" w:lineRule="auto"/>
            </w:pPr>
            <w:r>
              <w:rPr>
                <w:b/>
              </w:rPr>
              <w:t>【难度】</w:t>
            </w:r>
          </w:p>
        </w:tc>
        <w:tc>
          <w:tcPr>
            <w:tcW w:w="4320" w:type="dxa"/>
          </w:tcPr>
          <w:p w14:paraId="03593FDF">
            <w:pPr>
              <w:spacing w:after="0" w:line="240" w:lineRule="auto"/>
            </w:pPr>
            <w:r>
              <w:t>2</w:t>
            </w:r>
          </w:p>
        </w:tc>
      </w:tr>
      <w:tr w14:paraId="1C8D0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405E176">
            <w:pPr>
              <w:spacing w:after="0" w:line="240" w:lineRule="auto"/>
            </w:pPr>
            <w:r>
              <w:rPr>
                <w:b/>
              </w:rPr>
              <w:t>【题干】</w:t>
            </w:r>
          </w:p>
        </w:tc>
        <w:tc>
          <w:tcPr>
            <w:tcW w:w="4320" w:type="dxa"/>
          </w:tcPr>
          <w:p w14:paraId="5A86366A">
            <w:pPr>
              <w:spacing w:after="0" w:line="240" w:lineRule="auto"/>
            </w:pPr>
            <w:r>
              <w:t>X-linked agammaglobulinaemia is a rare X-linked disorder that interferes with the body’s ability to fight infection. A man with X-linked agammaglobulinaemia marries a woman who is not affected. Which of the following best predicts their children’s potential for inheriting X-linked agammaglobulinaemia?</w:t>
            </w:r>
          </w:p>
        </w:tc>
      </w:tr>
      <w:tr w14:paraId="67387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D085918">
            <w:pPr>
              <w:spacing w:after="0" w:line="240" w:lineRule="auto"/>
            </w:pPr>
            <w:r>
              <w:rPr>
                <w:b/>
              </w:rPr>
              <w:t>A.</w:t>
            </w:r>
          </w:p>
        </w:tc>
        <w:tc>
          <w:tcPr>
            <w:tcW w:w="4320" w:type="dxa"/>
          </w:tcPr>
          <w:p w14:paraId="648B0DB6">
            <w:pPr>
              <w:spacing w:after="0" w:line="240" w:lineRule="auto"/>
            </w:pPr>
            <w:r>
              <w:t>All their children, regardless of sex, will have X-linked agammaglobulinaemia.</w:t>
            </w:r>
          </w:p>
        </w:tc>
      </w:tr>
      <w:tr w14:paraId="29287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68DFBE86">
            <w:pPr>
              <w:spacing w:after="0" w:line="240" w:lineRule="auto"/>
            </w:pPr>
            <w:r>
              <w:rPr>
                <w:b/>
              </w:rPr>
              <w:t>B.</w:t>
            </w:r>
          </w:p>
        </w:tc>
        <w:tc>
          <w:tcPr>
            <w:tcW w:w="4320" w:type="dxa"/>
          </w:tcPr>
          <w:p w14:paraId="7424EFD4">
            <w:pPr>
              <w:spacing w:after="0" w:line="240" w:lineRule="auto"/>
            </w:pPr>
            <w:r>
              <w:t>All their sons will have X-linked agammaglobulinaemia, and all their daughters will be carriers.</w:t>
            </w:r>
          </w:p>
        </w:tc>
      </w:tr>
      <w:tr w14:paraId="3EA5B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793EF15">
            <w:pPr>
              <w:spacing w:after="0" w:line="240" w:lineRule="auto"/>
            </w:pPr>
            <w:r>
              <w:rPr>
                <w:b/>
              </w:rPr>
              <w:t>C.</w:t>
            </w:r>
          </w:p>
        </w:tc>
        <w:tc>
          <w:tcPr>
            <w:tcW w:w="4320" w:type="dxa"/>
          </w:tcPr>
          <w:p w14:paraId="505AF366">
            <w:pPr>
              <w:spacing w:after="0" w:line="240" w:lineRule="auto"/>
            </w:pPr>
            <w:r>
              <w:t>Approximately 50% of their daughters will have X-linked agammaglobulinaemia, and all their sons will be normal.</w:t>
            </w:r>
          </w:p>
        </w:tc>
      </w:tr>
      <w:tr w14:paraId="7EBD7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73F9800">
            <w:pPr>
              <w:spacing w:after="0" w:line="240" w:lineRule="auto"/>
            </w:pPr>
            <w:r>
              <w:rPr>
                <w:b/>
              </w:rPr>
              <w:t>D.</w:t>
            </w:r>
          </w:p>
        </w:tc>
        <w:tc>
          <w:tcPr>
            <w:tcW w:w="4320" w:type="dxa"/>
          </w:tcPr>
          <w:p w14:paraId="3C02B3DE">
            <w:pPr>
              <w:spacing w:after="0" w:line="240" w:lineRule="auto"/>
            </w:pPr>
            <w:r>
              <w:t>Approximately 50% of their sons will have X-linked agammaglobulinaemia, and all their daughters will be carriers.</w:t>
            </w:r>
          </w:p>
        </w:tc>
      </w:tr>
      <w:tr w14:paraId="705FF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1A3D15E">
            <w:pPr>
              <w:spacing w:after="0" w:line="240" w:lineRule="auto"/>
            </w:pPr>
            <w:r>
              <w:rPr>
                <w:b/>
              </w:rPr>
              <w:t>E.</w:t>
            </w:r>
          </w:p>
        </w:tc>
        <w:tc>
          <w:tcPr>
            <w:tcW w:w="4320" w:type="dxa"/>
          </w:tcPr>
          <w:p w14:paraId="758E502D">
            <w:pPr>
              <w:spacing w:after="0" w:line="240" w:lineRule="auto"/>
            </w:pPr>
            <w:r>
              <w:t>None of their children will have X-linked agammaglobulinaemia, but their daughters will be carriers.</w:t>
            </w:r>
          </w:p>
        </w:tc>
      </w:tr>
      <w:tr w14:paraId="55962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5C9BDCA">
            <w:pPr>
              <w:spacing w:after="0" w:line="240" w:lineRule="auto"/>
            </w:pPr>
            <w:r>
              <w:rPr>
                <w:b/>
              </w:rPr>
              <w:t>【答案】</w:t>
            </w:r>
          </w:p>
        </w:tc>
        <w:tc>
          <w:tcPr>
            <w:tcW w:w="4320" w:type="dxa"/>
          </w:tcPr>
          <w:p w14:paraId="69D246FC">
            <w:pPr>
              <w:spacing w:after="0" w:line="240" w:lineRule="auto"/>
              <w:rPr>
                <w:rFonts w:hint="eastAsia" w:eastAsia="宋体"/>
                <w:lang w:eastAsia="zh-CN"/>
              </w:rPr>
            </w:pPr>
            <w:r>
              <w:rPr>
                <w:rFonts w:hint="eastAsia"/>
                <w:lang w:val="en-US" w:eastAsia="zh-CN"/>
              </w:rPr>
              <w:t>E</w:t>
            </w:r>
          </w:p>
        </w:tc>
      </w:tr>
      <w:tr w14:paraId="72674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3912885">
            <w:pPr>
              <w:spacing w:after="0" w:line="240" w:lineRule="auto"/>
            </w:pPr>
            <w:r>
              <w:rPr>
                <w:b/>
              </w:rPr>
              <w:t>【解析】</w:t>
            </w:r>
          </w:p>
        </w:tc>
        <w:tc>
          <w:tcPr>
            <w:tcW w:w="4320" w:type="dxa"/>
          </w:tcPr>
          <w:p w14:paraId="443D01DB">
            <w:pPr>
              <w:spacing w:after="0" w:line="240" w:lineRule="auto"/>
            </w:pPr>
          </w:p>
        </w:tc>
      </w:tr>
      <w:tr w14:paraId="6DF1B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5CCE68B">
            <w:pPr>
              <w:spacing w:after="0" w:line="240" w:lineRule="auto"/>
            </w:pPr>
            <w:r>
              <w:rPr>
                <w:b/>
              </w:rPr>
              <w:t>【来源】</w:t>
            </w:r>
          </w:p>
        </w:tc>
        <w:tc>
          <w:tcPr>
            <w:tcW w:w="4320" w:type="dxa"/>
          </w:tcPr>
          <w:p w14:paraId="46AA650A">
            <w:pPr>
              <w:spacing w:after="0" w:line="240" w:lineRule="auto"/>
            </w:pPr>
          </w:p>
        </w:tc>
      </w:tr>
      <w:tr w14:paraId="3CF58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66ED8081">
            <w:pPr>
              <w:spacing w:after="0" w:line="240" w:lineRule="auto"/>
            </w:pPr>
            <w:r>
              <w:rPr>
                <w:b/>
              </w:rPr>
              <w:t>---</w:t>
            </w:r>
          </w:p>
        </w:tc>
        <w:tc>
          <w:tcPr>
            <w:tcW w:w="4320" w:type="dxa"/>
            <w:shd w:val="clear" w:color="auto" w:fill="E8E8E8"/>
          </w:tcPr>
          <w:p w14:paraId="2B7960EB">
            <w:pPr>
              <w:spacing w:after="0" w:line="240" w:lineRule="auto"/>
            </w:pPr>
          </w:p>
        </w:tc>
      </w:tr>
    </w:tbl>
    <w:p w14:paraId="2FF5DFAC"/>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7"/>
        <w:gridCol w:w="5609"/>
      </w:tblGrid>
      <w:tr w14:paraId="1E476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3F302F5C">
            <w:pPr>
              <w:spacing w:after="0" w:line="240" w:lineRule="auto"/>
            </w:pPr>
          </w:p>
        </w:tc>
        <w:tc>
          <w:tcPr>
            <w:tcW w:w="7087" w:type="dxa"/>
          </w:tcPr>
          <w:p w14:paraId="355A1A61">
            <w:pPr>
              <w:spacing w:after="0" w:line="240" w:lineRule="auto"/>
            </w:pPr>
          </w:p>
        </w:tc>
      </w:tr>
      <w:tr w14:paraId="3ABD4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8D0EA2D">
            <w:pPr>
              <w:spacing w:after="0" w:line="240" w:lineRule="auto"/>
            </w:pPr>
            <w:r>
              <w:rPr>
                <w:b/>
              </w:rPr>
              <w:t>【板块】</w:t>
            </w:r>
          </w:p>
        </w:tc>
        <w:tc>
          <w:tcPr>
            <w:tcW w:w="4320" w:type="dxa"/>
          </w:tcPr>
          <w:p w14:paraId="33DA839E">
            <w:pPr>
              <w:spacing w:after="0" w:line="240" w:lineRule="auto"/>
            </w:pPr>
            <w:r>
              <w:t>HER</w:t>
            </w:r>
          </w:p>
        </w:tc>
      </w:tr>
      <w:tr w14:paraId="4E256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3E3167C">
            <w:pPr>
              <w:spacing w:after="0" w:line="240" w:lineRule="auto"/>
            </w:pPr>
            <w:r>
              <w:rPr>
                <w:b/>
              </w:rPr>
              <w:t>【难度】</w:t>
            </w:r>
          </w:p>
        </w:tc>
        <w:tc>
          <w:tcPr>
            <w:tcW w:w="4320" w:type="dxa"/>
          </w:tcPr>
          <w:p w14:paraId="19F37849">
            <w:pPr>
              <w:spacing w:after="0" w:line="240" w:lineRule="auto"/>
            </w:pPr>
            <w:r>
              <w:t>2</w:t>
            </w:r>
          </w:p>
        </w:tc>
      </w:tr>
      <w:tr w14:paraId="623E7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098A9D">
            <w:pPr>
              <w:spacing w:after="0" w:line="240" w:lineRule="auto"/>
            </w:pPr>
            <w:r>
              <w:rPr>
                <w:b/>
              </w:rPr>
              <w:t>【题干】</w:t>
            </w:r>
          </w:p>
        </w:tc>
        <w:tc>
          <w:tcPr>
            <w:tcW w:w="4320" w:type="dxa"/>
          </w:tcPr>
          <w:p w14:paraId="32082F92">
            <w:pPr>
              <w:spacing w:after="0" w:line="240" w:lineRule="auto"/>
              <w:rPr/>
            </w:pPr>
            <w:r>
              <w:rPr>
                <w:lang w:val="en-US" w:eastAsia="zh-CN"/>
              </w:rPr>
              <w:t>Parents Judith and Sonny go to a genetic counselor because they are planning to grow their family. They are concerned, however, because Judith has a family history of X-linked color blindness. Her father was color blind, and so was her mother’s father. Sonny is color blind, but their daughter, Dotty, has completely normal vision just like her mother. Judith is already pregnant with their son, Judson and wants to know if she should ask for the stop signs in her neighborhood to be changed to blue to better accommodate their son. What is the probability that Judson will NOT be color blind?</w:t>
            </w:r>
          </w:p>
          <w:p w14:paraId="59AB97F7">
            <w:pPr>
              <w:spacing w:after="0" w:line="240" w:lineRule="auto"/>
            </w:pPr>
          </w:p>
        </w:tc>
      </w:tr>
      <w:tr w14:paraId="1A697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B9F76E7">
            <w:pPr>
              <w:spacing w:after="0" w:line="240" w:lineRule="auto"/>
            </w:pPr>
            <w:r>
              <w:rPr>
                <w:b/>
              </w:rPr>
              <w:t>【图片】</w:t>
            </w:r>
          </w:p>
        </w:tc>
        <w:tc>
          <w:tcPr>
            <w:tcW w:w="4320" w:type="dxa"/>
          </w:tcPr>
          <w:p w14:paraId="15CAB48F">
            <w:pPr>
              <w:spacing w:after="0" w:line="240" w:lineRule="auto"/>
            </w:pPr>
            <w:r>
              <w:t>images/image4</w:t>
            </w:r>
            <w:r>
              <w:rPr>
                <w:rFonts w:hint="eastAsia"/>
                <w:lang w:val="en-US" w:eastAsia="zh-CN"/>
              </w:rPr>
              <w:t>0</w:t>
            </w:r>
            <w:r>
              <w:t>.png</w:t>
            </w:r>
          </w:p>
        </w:tc>
      </w:tr>
      <w:tr w14:paraId="6CC74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38B9F2D">
            <w:pPr>
              <w:spacing w:after="0" w:line="240" w:lineRule="auto"/>
            </w:pPr>
            <w:r>
              <w:rPr>
                <w:b/>
              </w:rPr>
              <w:t>【答案】</w:t>
            </w:r>
          </w:p>
        </w:tc>
        <w:tc>
          <w:tcPr>
            <w:tcW w:w="4320" w:type="dxa"/>
          </w:tcPr>
          <w:p w14:paraId="2F6AB511">
            <w:pPr>
              <w:spacing w:after="0" w:line="240" w:lineRule="auto"/>
              <w:rPr>
                <w:rFonts w:hint="eastAsia" w:eastAsia="宋体"/>
                <w:lang w:eastAsia="zh-CN"/>
              </w:rPr>
            </w:pPr>
            <w:r>
              <w:rPr>
                <w:rFonts w:hint="eastAsia"/>
                <w:lang w:val="en-US" w:eastAsia="zh-CN"/>
              </w:rPr>
              <w:t>C</w:t>
            </w:r>
          </w:p>
        </w:tc>
      </w:tr>
      <w:tr w14:paraId="58F25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78E9D86">
            <w:pPr>
              <w:spacing w:after="0" w:line="240" w:lineRule="auto"/>
            </w:pPr>
            <w:r>
              <w:rPr>
                <w:b/>
              </w:rPr>
              <w:t>【</w:t>
            </w:r>
            <w:r>
              <w:rPr>
                <w:rFonts w:hint="eastAsia"/>
                <w:b/>
                <w:lang w:val="en-US" w:eastAsia="zh-CN"/>
              </w:rPr>
              <w:t>解析</w:t>
            </w:r>
            <w:r>
              <w:rPr>
                <w:b/>
              </w:rPr>
              <w:t>】</w:t>
            </w:r>
          </w:p>
        </w:tc>
        <w:tc>
          <w:tcPr>
            <w:tcW w:w="4320" w:type="dxa"/>
          </w:tcPr>
          <w:p w14:paraId="01E38183">
            <w:pPr>
              <w:spacing w:after="0" w:line="240" w:lineRule="auto"/>
            </w:pPr>
            <w:r>
              <w:t>images/image41.png</w:t>
            </w:r>
          </w:p>
        </w:tc>
      </w:tr>
      <w:tr w14:paraId="2767E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3BD33BC4">
            <w:pPr>
              <w:spacing w:after="0" w:line="240" w:lineRule="auto"/>
            </w:pPr>
            <w:r>
              <w:rPr>
                <w:b/>
              </w:rPr>
              <w:t>---</w:t>
            </w:r>
          </w:p>
        </w:tc>
        <w:tc>
          <w:tcPr>
            <w:tcW w:w="4320" w:type="dxa"/>
            <w:shd w:val="clear" w:color="auto" w:fill="E8E8E8"/>
          </w:tcPr>
          <w:p w14:paraId="54E29E71">
            <w:pPr>
              <w:spacing w:after="0" w:line="240" w:lineRule="auto"/>
            </w:pPr>
          </w:p>
        </w:tc>
      </w:tr>
    </w:tbl>
    <w:p w14:paraId="748E91B8"/>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8"/>
        <w:gridCol w:w="5638"/>
      </w:tblGrid>
      <w:tr w14:paraId="0D7FD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5E0B3D35">
            <w:pPr>
              <w:spacing w:after="0" w:line="240" w:lineRule="auto"/>
            </w:pPr>
          </w:p>
        </w:tc>
        <w:tc>
          <w:tcPr>
            <w:tcW w:w="7087" w:type="dxa"/>
          </w:tcPr>
          <w:p w14:paraId="4477C54E">
            <w:pPr>
              <w:spacing w:after="0" w:line="240" w:lineRule="auto"/>
            </w:pPr>
          </w:p>
        </w:tc>
      </w:tr>
      <w:tr w14:paraId="7724E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C9C9964">
            <w:pPr>
              <w:spacing w:after="0" w:line="240" w:lineRule="auto"/>
            </w:pPr>
            <w:r>
              <w:rPr>
                <w:b/>
              </w:rPr>
              <w:t>【板块】</w:t>
            </w:r>
          </w:p>
        </w:tc>
        <w:tc>
          <w:tcPr>
            <w:tcW w:w="4320" w:type="dxa"/>
          </w:tcPr>
          <w:p w14:paraId="3690DFFE">
            <w:pPr>
              <w:spacing w:after="0" w:line="240" w:lineRule="auto"/>
            </w:pPr>
            <w:r>
              <w:t>HER</w:t>
            </w:r>
          </w:p>
        </w:tc>
      </w:tr>
      <w:tr w14:paraId="398EB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A0FC18B">
            <w:pPr>
              <w:spacing w:after="0" w:line="240" w:lineRule="auto"/>
            </w:pPr>
            <w:r>
              <w:rPr>
                <w:b/>
              </w:rPr>
              <w:t>【难度】</w:t>
            </w:r>
          </w:p>
        </w:tc>
        <w:tc>
          <w:tcPr>
            <w:tcW w:w="4320" w:type="dxa"/>
          </w:tcPr>
          <w:p w14:paraId="52F85802">
            <w:pPr>
              <w:spacing w:after="0" w:line="240" w:lineRule="auto"/>
            </w:pPr>
            <w:r>
              <w:t>2</w:t>
            </w:r>
          </w:p>
        </w:tc>
      </w:tr>
      <w:tr w14:paraId="10ADD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20CDE79">
            <w:pPr>
              <w:spacing w:after="0" w:line="240" w:lineRule="auto"/>
            </w:pPr>
            <w:r>
              <w:rPr>
                <w:b/>
              </w:rPr>
              <w:t>【题干】</w:t>
            </w:r>
          </w:p>
        </w:tc>
        <w:tc>
          <w:tcPr>
            <w:tcW w:w="4320" w:type="dxa"/>
          </w:tcPr>
          <w:p w14:paraId="77F9274D">
            <w:pPr>
              <w:spacing w:after="0" w:line="240" w:lineRule="auto"/>
            </w:pPr>
            <w:r>
              <w:t>A 30-year old woman (is planning to have a child and visits a genetic counselor. The only observed genetic disorder in her immediate family is that her brother was afflicted by Hurler syndrome (also known as mucopolysaccharidosis type I), a monogenic, autosomal recessive metabolic disorder caused by a loss of function of a lysosomal enzyme named alpha-L iduronidase. Hurler syndrome manifests itself early in childhood and is often fatal. What is the probability that the woman is a carrier for a disease-causing allele of alpha-L iduronidase?</w:t>
            </w:r>
          </w:p>
        </w:tc>
      </w:tr>
      <w:tr w14:paraId="1CF16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E103F4E">
            <w:pPr>
              <w:spacing w:after="0" w:line="240" w:lineRule="auto"/>
            </w:pPr>
            <w:r>
              <w:rPr>
                <w:b/>
              </w:rPr>
              <w:t>【图片】</w:t>
            </w:r>
          </w:p>
        </w:tc>
        <w:tc>
          <w:tcPr>
            <w:tcW w:w="4320" w:type="dxa"/>
          </w:tcPr>
          <w:p w14:paraId="05924E17">
            <w:pPr>
              <w:spacing w:after="0" w:line="240" w:lineRule="auto"/>
            </w:pPr>
            <w:r>
              <w:t>images/image4</w:t>
            </w:r>
            <w:r>
              <w:rPr>
                <w:rFonts w:hint="eastAsia"/>
                <w:lang w:val="en-US" w:eastAsia="zh-CN"/>
              </w:rPr>
              <w:t>2</w:t>
            </w:r>
            <w:r>
              <w:t>.png</w:t>
            </w:r>
          </w:p>
        </w:tc>
      </w:tr>
      <w:tr w14:paraId="2255E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2E1A0E9">
            <w:pPr>
              <w:spacing w:after="0" w:line="240" w:lineRule="auto"/>
            </w:pPr>
            <w:r>
              <w:rPr>
                <w:b/>
              </w:rPr>
              <w:t>【答案】</w:t>
            </w:r>
          </w:p>
        </w:tc>
        <w:tc>
          <w:tcPr>
            <w:tcW w:w="4320" w:type="dxa"/>
          </w:tcPr>
          <w:p w14:paraId="4C0B0283">
            <w:pPr>
              <w:spacing w:after="0" w:line="240" w:lineRule="auto"/>
              <w:rPr>
                <w:rFonts w:hint="eastAsia" w:eastAsia="宋体"/>
                <w:lang w:eastAsia="zh-CN"/>
              </w:rPr>
            </w:pPr>
            <w:r>
              <w:rPr>
                <w:rFonts w:hint="eastAsia"/>
                <w:lang w:val="en-US" w:eastAsia="zh-CN"/>
              </w:rPr>
              <w:t>D</w:t>
            </w:r>
          </w:p>
        </w:tc>
      </w:tr>
      <w:tr w14:paraId="7648D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B1EFC67">
            <w:pPr>
              <w:spacing w:after="0" w:line="240" w:lineRule="auto"/>
            </w:pPr>
            <w:r>
              <w:rPr>
                <w:b/>
              </w:rPr>
              <w:t>【</w:t>
            </w:r>
            <w:r>
              <w:rPr>
                <w:rFonts w:hint="eastAsia"/>
                <w:b/>
                <w:lang w:val="en-US" w:eastAsia="zh-CN"/>
              </w:rPr>
              <w:t>解析</w:t>
            </w:r>
            <w:r>
              <w:rPr>
                <w:b/>
              </w:rPr>
              <w:t>】</w:t>
            </w:r>
          </w:p>
        </w:tc>
        <w:tc>
          <w:tcPr>
            <w:tcW w:w="4320" w:type="dxa"/>
          </w:tcPr>
          <w:p w14:paraId="69CA6FA1">
            <w:pPr>
              <w:spacing w:after="0" w:line="240" w:lineRule="auto"/>
            </w:pPr>
            <w:r>
              <w:t>images/image4</w:t>
            </w:r>
            <w:r>
              <w:rPr>
                <w:rFonts w:hint="eastAsia"/>
                <w:lang w:val="en-US" w:eastAsia="zh-CN"/>
              </w:rPr>
              <w:t>3</w:t>
            </w:r>
            <w:r>
              <w:t>.png</w:t>
            </w:r>
          </w:p>
        </w:tc>
      </w:tr>
      <w:tr w14:paraId="0CCD5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45B313E8">
            <w:pPr>
              <w:spacing w:after="0" w:line="240" w:lineRule="auto"/>
            </w:pPr>
            <w:r>
              <w:rPr>
                <w:b/>
              </w:rPr>
              <w:t>---</w:t>
            </w:r>
          </w:p>
        </w:tc>
        <w:tc>
          <w:tcPr>
            <w:tcW w:w="4320" w:type="dxa"/>
            <w:shd w:val="clear" w:color="auto" w:fill="E8E8E8"/>
          </w:tcPr>
          <w:p w14:paraId="7AA634F4">
            <w:pPr>
              <w:spacing w:after="0" w:line="240" w:lineRule="auto"/>
            </w:pPr>
          </w:p>
        </w:tc>
      </w:tr>
    </w:tbl>
    <w:p w14:paraId="14D63DFF"/>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7"/>
        <w:gridCol w:w="5609"/>
      </w:tblGrid>
      <w:tr w14:paraId="2568D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5F34B8F6">
            <w:pPr>
              <w:spacing w:after="0" w:line="240" w:lineRule="auto"/>
            </w:pPr>
          </w:p>
        </w:tc>
        <w:tc>
          <w:tcPr>
            <w:tcW w:w="7087" w:type="dxa"/>
          </w:tcPr>
          <w:p w14:paraId="3C2D3165">
            <w:pPr>
              <w:spacing w:after="0" w:line="240" w:lineRule="auto"/>
            </w:pPr>
          </w:p>
        </w:tc>
      </w:tr>
      <w:tr w14:paraId="6E507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B4A4C02">
            <w:pPr>
              <w:spacing w:after="0" w:line="240" w:lineRule="auto"/>
            </w:pPr>
            <w:r>
              <w:rPr>
                <w:b/>
              </w:rPr>
              <w:t>【板块】</w:t>
            </w:r>
          </w:p>
        </w:tc>
        <w:tc>
          <w:tcPr>
            <w:tcW w:w="4320" w:type="dxa"/>
          </w:tcPr>
          <w:p w14:paraId="1C509181">
            <w:pPr>
              <w:spacing w:after="0" w:line="240" w:lineRule="auto"/>
            </w:pPr>
            <w:r>
              <w:t>HER</w:t>
            </w:r>
          </w:p>
        </w:tc>
      </w:tr>
      <w:tr w14:paraId="69DC0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B94B2ED">
            <w:pPr>
              <w:spacing w:after="0" w:line="240" w:lineRule="auto"/>
            </w:pPr>
            <w:r>
              <w:rPr>
                <w:b/>
              </w:rPr>
              <w:t>【难度】</w:t>
            </w:r>
          </w:p>
        </w:tc>
        <w:tc>
          <w:tcPr>
            <w:tcW w:w="4320" w:type="dxa"/>
          </w:tcPr>
          <w:p w14:paraId="446FC0D1">
            <w:pPr>
              <w:spacing w:after="0" w:line="240" w:lineRule="auto"/>
            </w:pPr>
            <w:r>
              <w:t>2</w:t>
            </w:r>
          </w:p>
        </w:tc>
      </w:tr>
      <w:tr w14:paraId="2DDF1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024EF5E">
            <w:pPr>
              <w:spacing w:after="0" w:line="240" w:lineRule="auto"/>
            </w:pPr>
            <w:r>
              <w:rPr>
                <w:b/>
              </w:rPr>
              <w:t>【题干】</w:t>
            </w:r>
          </w:p>
        </w:tc>
        <w:tc>
          <w:tcPr>
            <w:tcW w:w="4320" w:type="dxa"/>
          </w:tcPr>
          <w:p w14:paraId="2FBF847B">
            <w:pPr>
              <w:spacing w:after="0" w:line="240" w:lineRule="auto"/>
            </w:pPr>
            <w:r>
              <w:t>Lesch-Nyhan syndrome is a recessive X-linked disorder. People with Lesch-Nyhan syndrome exhibit high uric acid levels and neurological symptoms like chewing their fingers and lips. A woman whose parents are healthy and whose brother has Lesch-Nyhan syndrome marries a normal man. What is the probability that her first child will have Lesch-Nyhan syndrome?</w:t>
            </w:r>
          </w:p>
        </w:tc>
      </w:tr>
      <w:tr w14:paraId="5CEBA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37F99FA">
            <w:pPr>
              <w:spacing w:after="0" w:line="240" w:lineRule="auto"/>
            </w:pPr>
            <w:r>
              <w:rPr>
                <w:b/>
              </w:rPr>
              <w:t>【图片】</w:t>
            </w:r>
          </w:p>
        </w:tc>
        <w:tc>
          <w:tcPr>
            <w:tcW w:w="4320" w:type="dxa"/>
          </w:tcPr>
          <w:p w14:paraId="79447ED7">
            <w:pPr>
              <w:spacing w:after="0" w:line="240" w:lineRule="auto"/>
            </w:pPr>
            <w:r>
              <w:t>images/image43.png</w:t>
            </w:r>
          </w:p>
        </w:tc>
      </w:tr>
      <w:tr w14:paraId="67F7B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C0E0038">
            <w:pPr>
              <w:spacing w:after="0" w:line="240" w:lineRule="auto"/>
            </w:pPr>
            <w:r>
              <w:rPr>
                <w:b/>
              </w:rPr>
              <w:t>A.</w:t>
            </w:r>
          </w:p>
        </w:tc>
        <w:tc>
          <w:tcPr>
            <w:tcW w:w="4320" w:type="dxa"/>
          </w:tcPr>
          <w:p w14:paraId="7A0736CE">
            <w:pPr>
              <w:spacing w:after="0" w:line="240" w:lineRule="auto"/>
            </w:pPr>
            <w:r>
              <w:t>0%.</w:t>
            </w:r>
          </w:p>
        </w:tc>
      </w:tr>
      <w:tr w14:paraId="0A922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65F7BB3">
            <w:pPr>
              <w:spacing w:after="0" w:line="240" w:lineRule="auto"/>
            </w:pPr>
            <w:r>
              <w:rPr>
                <w:b/>
              </w:rPr>
              <w:t>B.</w:t>
            </w:r>
          </w:p>
        </w:tc>
        <w:tc>
          <w:tcPr>
            <w:tcW w:w="4320" w:type="dxa"/>
          </w:tcPr>
          <w:p w14:paraId="081E85CD">
            <w:pPr>
              <w:spacing w:after="0" w:line="240" w:lineRule="auto"/>
            </w:pPr>
            <w:r>
              <w:t>6.25%.</w:t>
            </w:r>
          </w:p>
        </w:tc>
      </w:tr>
      <w:tr w14:paraId="56A91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B930A4F">
            <w:pPr>
              <w:spacing w:after="0" w:line="240" w:lineRule="auto"/>
            </w:pPr>
            <w:r>
              <w:rPr>
                <w:b/>
              </w:rPr>
              <w:t>C.</w:t>
            </w:r>
          </w:p>
        </w:tc>
        <w:tc>
          <w:tcPr>
            <w:tcW w:w="4320" w:type="dxa"/>
          </w:tcPr>
          <w:p w14:paraId="337F722A">
            <w:pPr>
              <w:spacing w:after="0" w:line="240" w:lineRule="auto"/>
            </w:pPr>
            <w:r>
              <w:t>12.5%.</w:t>
            </w:r>
          </w:p>
        </w:tc>
      </w:tr>
      <w:tr w14:paraId="30271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0530EB5">
            <w:pPr>
              <w:spacing w:after="0" w:line="240" w:lineRule="auto"/>
            </w:pPr>
            <w:r>
              <w:rPr>
                <w:b/>
              </w:rPr>
              <w:t>D.</w:t>
            </w:r>
          </w:p>
        </w:tc>
        <w:tc>
          <w:tcPr>
            <w:tcW w:w="4320" w:type="dxa"/>
          </w:tcPr>
          <w:p w14:paraId="17A934BB">
            <w:pPr>
              <w:spacing w:after="0" w:line="240" w:lineRule="auto"/>
            </w:pPr>
            <w:r>
              <w:t>25%.</w:t>
            </w:r>
          </w:p>
        </w:tc>
      </w:tr>
      <w:tr w14:paraId="6354C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277B932">
            <w:pPr>
              <w:spacing w:after="0" w:line="240" w:lineRule="auto"/>
            </w:pPr>
            <w:r>
              <w:rPr>
                <w:b/>
              </w:rPr>
              <w:t>E.</w:t>
            </w:r>
          </w:p>
        </w:tc>
        <w:tc>
          <w:tcPr>
            <w:tcW w:w="4320" w:type="dxa"/>
          </w:tcPr>
          <w:p w14:paraId="6652D8B1">
            <w:pPr>
              <w:spacing w:after="0" w:line="240" w:lineRule="auto"/>
            </w:pPr>
            <w:r>
              <w:t>50%.</w:t>
            </w:r>
          </w:p>
        </w:tc>
      </w:tr>
      <w:tr w14:paraId="15631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2A568C3">
            <w:pPr>
              <w:spacing w:after="0" w:line="240" w:lineRule="auto"/>
            </w:pPr>
            <w:r>
              <w:rPr>
                <w:b/>
              </w:rPr>
              <w:t>【答案】</w:t>
            </w:r>
          </w:p>
        </w:tc>
        <w:tc>
          <w:tcPr>
            <w:tcW w:w="4320" w:type="dxa"/>
          </w:tcPr>
          <w:p w14:paraId="4FE6D239">
            <w:pPr>
              <w:spacing w:after="0" w:line="240" w:lineRule="auto"/>
              <w:rPr>
                <w:rFonts w:hint="eastAsia" w:eastAsia="宋体"/>
                <w:lang w:eastAsia="zh-CN"/>
              </w:rPr>
            </w:pPr>
            <w:r>
              <w:rPr>
                <w:rFonts w:hint="eastAsia"/>
                <w:lang w:val="en-US" w:eastAsia="zh-CN"/>
              </w:rPr>
              <w:t>C</w:t>
            </w:r>
          </w:p>
        </w:tc>
      </w:tr>
      <w:tr w14:paraId="63680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C2E3601">
            <w:pPr>
              <w:spacing w:after="0" w:line="240" w:lineRule="auto"/>
            </w:pPr>
            <w:r>
              <w:rPr>
                <w:b/>
              </w:rPr>
              <w:t>【解析】</w:t>
            </w:r>
          </w:p>
        </w:tc>
        <w:tc>
          <w:tcPr>
            <w:tcW w:w="4320" w:type="dxa"/>
          </w:tcPr>
          <w:p w14:paraId="70FDD852">
            <w:pPr>
              <w:spacing w:after="0" w:line="240" w:lineRule="auto"/>
            </w:pPr>
          </w:p>
        </w:tc>
      </w:tr>
      <w:tr w14:paraId="0BB8E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36C68F8">
            <w:pPr>
              <w:spacing w:after="0" w:line="240" w:lineRule="auto"/>
            </w:pPr>
            <w:r>
              <w:rPr>
                <w:b/>
              </w:rPr>
              <w:t>【来源】</w:t>
            </w:r>
          </w:p>
        </w:tc>
        <w:tc>
          <w:tcPr>
            <w:tcW w:w="4320" w:type="dxa"/>
          </w:tcPr>
          <w:p w14:paraId="2B2DF037">
            <w:pPr>
              <w:spacing w:after="0" w:line="240" w:lineRule="auto"/>
            </w:pPr>
          </w:p>
        </w:tc>
      </w:tr>
      <w:tr w14:paraId="5B82B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1A8B31DA">
            <w:pPr>
              <w:spacing w:after="0" w:line="240" w:lineRule="auto"/>
            </w:pPr>
            <w:r>
              <w:rPr>
                <w:b/>
              </w:rPr>
              <w:t>---</w:t>
            </w:r>
          </w:p>
        </w:tc>
        <w:tc>
          <w:tcPr>
            <w:tcW w:w="4320" w:type="dxa"/>
            <w:shd w:val="clear" w:color="auto" w:fill="E8E8E8"/>
          </w:tcPr>
          <w:p w14:paraId="5491C250">
            <w:pPr>
              <w:spacing w:after="0" w:line="240" w:lineRule="auto"/>
            </w:pPr>
          </w:p>
        </w:tc>
      </w:tr>
    </w:tbl>
    <w:p w14:paraId="405EAD0B"/>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7"/>
        <w:gridCol w:w="5609"/>
      </w:tblGrid>
      <w:tr w14:paraId="6A13F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495C1B7E">
            <w:pPr>
              <w:spacing w:after="0" w:line="240" w:lineRule="auto"/>
            </w:pPr>
          </w:p>
        </w:tc>
        <w:tc>
          <w:tcPr>
            <w:tcW w:w="5609" w:type="dxa"/>
          </w:tcPr>
          <w:p w14:paraId="51C28376">
            <w:pPr>
              <w:spacing w:after="0" w:line="240" w:lineRule="auto"/>
            </w:pPr>
          </w:p>
        </w:tc>
      </w:tr>
      <w:tr w14:paraId="295E1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141713DC">
            <w:pPr>
              <w:spacing w:after="0" w:line="240" w:lineRule="auto"/>
            </w:pPr>
            <w:r>
              <w:rPr>
                <w:b/>
              </w:rPr>
              <w:t>【板块】</w:t>
            </w:r>
          </w:p>
        </w:tc>
        <w:tc>
          <w:tcPr>
            <w:tcW w:w="5609" w:type="dxa"/>
          </w:tcPr>
          <w:p w14:paraId="2FD69D2D">
            <w:pPr>
              <w:spacing w:after="0" w:line="240" w:lineRule="auto"/>
            </w:pPr>
            <w:r>
              <w:t>HER</w:t>
            </w:r>
          </w:p>
        </w:tc>
      </w:tr>
      <w:tr w14:paraId="7B189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493868EF">
            <w:pPr>
              <w:spacing w:after="0" w:line="240" w:lineRule="auto"/>
            </w:pPr>
            <w:r>
              <w:rPr>
                <w:b/>
              </w:rPr>
              <w:t>【难度】</w:t>
            </w:r>
          </w:p>
        </w:tc>
        <w:tc>
          <w:tcPr>
            <w:tcW w:w="5609" w:type="dxa"/>
          </w:tcPr>
          <w:p w14:paraId="53941DBD">
            <w:pPr>
              <w:spacing w:after="0" w:line="240" w:lineRule="auto"/>
            </w:pPr>
            <w:r>
              <w:t>2</w:t>
            </w:r>
          </w:p>
        </w:tc>
      </w:tr>
      <w:tr w14:paraId="5E732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2B924F8C">
            <w:pPr>
              <w:spacing w:after="0" w:line="240" w:lineRule="auto"/>
            </w:pPr>
            <w:r>
              <w:rPr>
                <w:b/>
              </w:rPr>
              <w:t>【题干】</w:t>
            </w:r>
          </w:p>
        </w:tc>
        <w:tc>
          <w:tcPr>
            <w:tcW w:w="5609" w:type="dxa"/>
          </w:tcPr>
          <w:p w14:paraId="46224DE7">
            <w:pPr>
              <w:spacing w:after="0" w:line="240" w:lineRule="auto"/>
              <w:rPr/>
            </w:pPr>
            <w:r>
              <w:rPr>
                <w:lang w:val="en-US" w:eastAsia="zh-CN"/>
              </w:rPr>
              <w:t xml:space="preserve">A rare autosomal recessive trait is present in two unrelated families. In Family A, an unaffected mother and an affected father have one unaffected daughter, Alice. Family B, two unaffected parents have one daughter with the disease and one unaffected son, Bob. Alice and Bob are unrelated to each other and eventually have children together. Assume the trait is rare in the general population and that their first child does not have the trait. what is the probability their second child has the trait? </w:t>
            </w:r>
          </w:p>
          <w:p w14:paraId="0AB9C29C">
            <w:pPr>
              <w:spacing w:after="0" w:line="240" w:lineRule="auto"/>
            </w:pPr>
          </w:p>
        </w:tc>
      </w:tr>
      <w:tr w14:paraId="6C14B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0FE430EA">
            <w:pPr>
              <w:spacing w:after="0" w:line="240" w:lineRule="auto"/>
            </w:pPr>
            <w:r>
              <w:rPr>
                <w:b/>
              </w:rPr>
              <w:t>A.</w:t>
            </w:r>
          </w:p>
        </w:tc>
        <w:tc>
          <w:tcPr>
            <w:tcW w:w="5609" w:type="dxa"/>
          </w:tcPr>
          <w:p w14:paraId="2B67F6ED">
            <w:pPr>
              <w:spacing w:after="0" w:line="240" w:lineRule="auto"/>
            </w:pPr>
            <w:r>
              <w:rPr>
                <w:lang w:val="en-US" w:eastAsia="zh-CN"/>
              </w:rPr>
              <w:t>3/20</w:t>
            </w:r>
          </w:p>
        </w:tc>
      </w:tr>
      <w:tr w14:paraId="2D284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22158B38">
            <w:pPr>
              <w:spacing w:after="0" w:line="240" w:lineRule="auto"/>
            </w:pPr>
            <w:r>
              <w:rPr>
                <w:b/>
              </w:rPr>
              <w:t>B.</w:t>
            </w:r>
          </w:p>
        </w:tc>
        <w:tc>
          <w:tcPr>
            <w:tcW w:w="5609" w:type="dxa"/>
          </w:tcPr>
          <w:p w14:paraId="194ABD6A">
            <w:pPr>
              <w:spacing w:after="0" w:line="240" w:lineRule="auto"/>
            </w:pPr>
            <w:r>
              <w:rPr>
                <w:lang w:val="en-US" w:eastAsia="zh-CN"/>
              </w:rPr>
              <w:t xml:space="preserve">1/8 </w:t>
            </w:r>
          </w:p>
        </w:tc>
      </w:tr>
      <w:tr w14:paraId="3CFA1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6B44DEA9">
            <w:pPr>
              <w:spacing w:after="0" w:line="240" w:lineRule="auto"/>
            </w:pPr>
            <w:r>
              <w:rPr>
                <w:b/>
              </w:rPr>
              <w:t>C.</w:t>
            </w:r>
          </w:p>
        </w:tc>
        <w:tc>
          <w:tcPr>
            <w:tcW w:w="5609" w:type="dxa"/>
          </w:tcPr>
          <w:p w14:paraId="1534F023">
            <w:pPr>
              <w:spacing w:after="0" w:line="240" w:lineRule="auto"/>
            </w:pPr>
            <w:r>
              <w:rPr>
                <w:lang w:val="en-US" w:eastAsia="zh-CN"/>
              </w:rPr>
              <w:t xml:space="preserve">1/6 </w:t>
            </w:r>
          </w:p>
        </w:tc>
      </w:tr>
      <w:tr w14:paraId="460B0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588DFA5F">
            <w:pPr>
              <w:spacing w:after="0" w:line="240" w:lineRule="auto"/>
            </w:pPr>
            <w:r>
              <w:rPr>
                <w:b/>
              </w:rPr>
              <w:t>D.</w:t>
            </w:r>
          </w:p>
        </w:tc>
        <w:tc>
          <w:tcPr>
            <w:tcW w:w="5609" w:type="dxa"/>
          </w:tcPr>
          <w:p w14:paraId="4EB4B331">
            <w:pPr>
              <w:spacing w:after="0" w:line="240" w:lineRule="auto"/>
            </w:pPr>
            <w:r>
              <w:rPr>
                <w:lang w:val="en-US" w:eastAsia="zh-CN"/>
              </w:rPr>
              <w:t xml:space="preserve">1/4 </w:t>
            </w:r>
          </w:p>
        </w:tc>
      </w:tr>
      <w:tr w14:paraId="34450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2E8B5D73">
            <w:pPr>
              <w:spacing w:after="0" w:line="240" w:lineRule="auto"/>
            </w:pPr>
            <w:r>
              <w:rPr>
                <w:b/>
              </w:rPr>
              <w:t>E.</w:t>
            </w:r>
          </w:p>
        </w:tc>
        <w:tc>
          <w:tcPr>
            <w:tcW w:w="5609" w:type="dxa"/>
          </w:tcPr>
          <w:p w14:paraId="44474A92">
            <w:pPr>
              <w:spacing w:after="0" w:line="240" w:lineRule="auto"/>
            </w:pPr>
            <w:r>
              <w:rPr>
                <w:lang w:val="en-US" w:eastAsia="zh-CN"/>
              </w:rPr>
              <w:t>1/12</w:t>
            </w:r>
          </w:p>
        </w:tc>
      </w:tr>
      <w:tr w14:paraId="3548E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062E059A">
            <w:pPr>
              <w:spacing w:after="0" w:line="240" w:lineRule="auto"/>
            </w:pPr>
            <w:r>
              <w:rPr>
                <w:b/>
              </w:rPr>
              <w:t>【答案】</w:t>
            </w:r>
          </w:p>
        </w:tc>
        <w:tc>
          <w:tcPr>
            <w:tcW w:w="5609" w:type="dxa"/>
          </w:tcPr>
          <w:p w14:paraId="505EDCEA">
            <w:pPr>
              <w:spacing w:after="0" w:line="240" w:lineRule="auto"/>
              <w:rPr>
                <w:rFonts w:hint="eastAsia" w:eastAsia="宋体"/>
                <w:lang w:eastAsia="zh-CN"/>
              </w:rPr>
            </w:pPr>
            <w:r>
              <w:rPr>
                <w:rFonts w:hint="eastAsia"/>
                <w:lang w:val="en-US" w:eastAsia="zh-CN"/>
              </w:rPr>
              <w:t>A</w:t>
            </w:r>
          </w:p>
        </w:tc>
      </w:tr>
      <w:tr w14:paraId="41BCF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000C7401">
            <w:pPr>
              <w:spacing w:after="0" w:line="240" w:lineRule="auto"/>
            </w:pPr>
            <w:r>
              <w:rPr>
                <w:b/>
              </w:rPr>
              <w:t>【</w:t>
            </w:r>
            <w:r>
              <w:rPr>
                <w:rFonts w:hint="eastAsia"/>
                <w:b/>
                <w:lang w:val="en-US" w:eastAsia="zh-CN"/>
              </w:rPr>
              <w:t>解析</w:t>
            </w:r>
            <w:r>
              <w:rPr>
                <w:b/>
              </w:rPr>
              <w:t>】</w:t>
            </w:r>
          </w:p>
        </w:tc>
        <w:tc>
          <w:tcPr>
            <w:tcW w:w="5609" w:type="dxa"/>
          </w:tcPr>
          <w:p w14:paraId="183F1DBF">
            <w:pPr>
              <w:spacing w:after="0" w:line="240" w:lineRule="auto"/>
            </w:pPr>
            <w:r>
              <w:t>images/image4</w:t>
            </w:r>
            <w:r>
              <w:rPr>
                <w:rFonts w:hint="eastAsia"/>
                <w:lang w:val="en-US" w:eastAsia="zh-CN"/>
              </w:rPr>
              <w:t>5</w:t>
            </w:r>
            <w:r>
              <w:t>.png</w:t>
            </w:r>
          </w:p>
        </w:tc>
      </w:tr>
      <w:tr w14:paraId="65F24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shd w:val="clear" w:color="auto" w:fill="E8E8E8"/>
          </w:tcPr>
          <w:p w14:paraId="41414241">
            <w:pPr>
              <w:spacing w:after="0" w:line="240" w:lineRule="auto"/>
            </w:pPr>
            <w:r>
              <w:rPr>
                <w:b/>
              </w:rPr>
              <w:t>---</w:t>
            </w:r>
          </w:p>
        </w:tc>
        <w:tc>
          <w:tcPr>
            <w:tcW w:w="5609" w:type="dxa"/>
            <w:shd w:val="clear" w:color="auto" w:fill="E8E8E8"/>
          </w:tcPr>
          <w:p w14:paraId="7EDB3F43">
            <w:pPr>
              <w:spacing w:after="0" w:line="240" w:lineRule="auto"/>
            </w:pPr>
          </w:p>
        </w:tc>
      </w:tr>
    </w:tbl>
    <w:p w14:paraId="067D39E3"/>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7"/>
        <w:gridCol w:w="5609"/>
      </w:tblGrid>
      <w:tr w14:paraId="56C63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6AAF6365">
            <w:pPr>
              <w:spacing w:after="0" w:line="240" w:lineRule="auto"/>
            </w:pPr>
          </w:p>
        </w:tc>
        <w:tc>
          <w:tcPr>
            <w:tcW w:w="5609" w:type="dxa"/>
          </w:tcPr>
          <w:p w14:paraId="79B25CD0">
            <w:pPr>
              <w:spacing w:after="0" w:line="240" w:lineRule="auto"/>
            </w:pPr>
          </w:p>
        </w:tc>
      </w:tr>
      <w:tr w14:paraId="20C74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4C94B37F">
            <w:pPr>
              <w:spacing w:after="0" w:line="240" w:lineRule="auto"/>
            </w:pPr>
            <w:r>
              <w:rPr>
                <w:b/>
              </w:rPr>
              <w:t>【板块】</w:t>
            </w:r>
          </w:p>
        </w:tc>
        <w:tc>
          <w:tcPr>
            <w:tcW w:w="5609" w:type="dxa"/>
          </w:tcPr>
          <w:p w14:paraId="07A8818D">
            <w:pPr>
              <w:spacing w:after="0" w:line="240" w:lineRule="auto"/>
            </w:pPr>
            <w:r>
              <w:t>HER</w:t>
            </w:r>
          </w:p>
        </w:tc>
      </w:tr>
      <w:tr w14:paraId="3C159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37B22C27">
            <w:pPr>
              <w:spacing w:after="0" w:line="240" w:lineRule="auto"/>
            </w:pPr>
            <w:r>
              <w:rPr>
                <w:b/>
              </w:rPr>
              <w:t>【难度】</w:t>
            </w:r>
          </w:p>
        </w:tc>
        <w:tc>
          <w:tcPr>
            <w:tcW w:w="5609" w:type="dxa"/>
          </w:tcPr>
          <w:p w14:paraId="70DE313D">
            <w:pPr>
              <w:spacing w:after="0" w:line="240" w:lineRule="auto"/>
            </w:pPr>
            <w:r>
              <w:t>2</w:t>
            </w:r>
          </w:p>
        </w:tc>
      </w:tr>
      <w:tr w14:paraId="1EB09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5DB26C30">
            <w:pPr>
              <w:spacing w:after="0" w:line="240" w:lineRule="auto"/>
            </w:pPr>
            <w:r>
              <w:rPr>
                <w:b/>
              </w:rPr>
              <w:t>【题干】</w:t>
            </w:r>
          </w:p>
        </w:tc>
        <w:tc>
          <w:tcPr>
            <w:tcW w:w="5609" w:type="dxa"/>
          </w:tcPr>
          <w:p w14:paraId="6B3A2B89">
            <w:pPr>
              <w:spacing w:after="0" w:line="240" w:lineRule="auto"/>
            </w:pPr>
            <w:r>
              <w:t>Eye color in fruit fly shows an X linked recessive mode of inheritance with red being the dominant phenotype and white being the recessive phenotype. Which of the following mating experiments best prove this observation?</w:t>
            </w:r>
          </w:p>
        </w:tc>
      </w:tr>
      <w:tr w14:paraId="128C0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083A006A">
            <w:pPr>
              <w:spacing w:after="0" w:line="240" w:lineRule="auto"/>
            </w:pPr>
            <w:r>
              <w:rPr>
                <w:b/>
              </w:rPr>
              <w:t>A.</w:t>
            </w:r>
          </w:p>
        </w:tc>
        <w:tc>
          <w:tcPr>
            <w:tcW w:w="5609" w:type="dxa"/>
          </w:tcPr>
          <w:p w14:paraId="23CD2644">
            <w:pPr>
              <w:spacing w:after="0" w:line="240" w:lineRule="auto"/>
            </w:pPr>
            <w:r>
              <w:t>Mate a heterozygous red-eye female fly with a red-eye male fly.</w:t>
            </w:r>
          </w:p>
        </w:tc>
      </w:tr>
      <w:tr w14:paraId="77A20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77F38ED7">
            <w:pPr>
              <w:spacing w:after="0" w:line="240" w:lineRule="auto"/>
            </w:pPr>
            <w:r>
              <w:rPr>
                <w:b/>
              </w:rPr>
              <w:t>B.</w:t>
            </w:r>
          </w:p>
        </w:tc>
        <w:tc>
          <w:tcPr>
            <w:tcW w:w="5609" w:type="dxa"/>
          </w:tcPr>
          <w:p w14:paraId="2C43F6F2">
            <w:pPr>
              <w:spacing w:after="0" w:line="240" w:lineRule="auto"/>
            </w:pPr>
            <w:r>
              <w:t>Mate a homozygous red-eye female fly with a white-eye male fly.</w:t>
            </w:r>
          </w:p>
        </w:tc>
      </w:tr>
      <w:tr w14:paraId="7AE32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70A08F1F">
            <w:pPr>
              <w:spacing w:after="0" w:line="240" w:lineRule="auto"/>
            </w:pPr>
            <w:r>
              <w:rPr>
                <w:b/>
              </w:rPr>
              <w:t>C.</w:t>
            </w:r>
          </w:p>
        </w:tc>
        <w:tc>
          <w:tcPr>
            <w:tcW w:w="5609" w:type="dxa"/>
          </w:tcPr>
          <w:p w14:paraId="533FC979">
            <w:pPr>
              <w:spacing w:after="0" w:line="240" w:lineRule="auto"/>
            </w:pPr>
            <w:r>
              <w:t>Mate a white-eye female fly with a red-eye male fly.</w:t>
            </w:r>
          </w:p>
        </w:tc>
      </w:tr>
      <w:tr w14:paraId="0031B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4A8E6058">
            <w:pPr>
              <w:spacing w:after="0" w:line="240" w:lineRule="auto"/>
            </w:pPr>
            <w:r>
              <w:rPr>
                <w:b/>
              </w:rPr>
              <w:t>D.</w:t>
            </w:r>
          </w:p>
        </w:tc>
        <w:tc>
          <w:tcPr>
            <w:tcW w:w="5609" w:type="dxa"/>
          </w:tcPr>
          <w:p w14:paraId="4F277BC6">
            <w:pPr>
              <w:spacing w:after="0" w:line="240" w:lineRule="auto"/>
            </w:pPr>
            <w:r>
              <w:t>Mate a white- eye female fly with a white-eye male fly.</w:t>
            </w:r>
          </w:p>
        </w:tc>
      </w:tr>
      <w:tr w14:paraId="2D5CE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395B12DC">
            <w:pPr>
              <w:spacing w:after="0" w:line="240" w:lineRule="auto"/>
            </w:pPr>
            <w:r>
              <w:rPr>
                <w:b/>
              </w:rPr>
              <w:t>E.</w:t>
            </w:r>
          </w:p>
        </w:tc>
        <w:tc>
          <w:tcPr>
            <w:tcW w:w="5609" w:type="dxa"/>
          </w:tcPr>
          <w:p w14:paraId="2247CB07">
            <w:pPr>
              <w:spacing w:after="0" w:line="240" w:lineRule="auto"/>
            </w:pPr>
            <w:r>
              <w:t>Mate a heterozygous red-eye female fly with a white-eye male fly.</w:t>
            </w:r>
          </w:p>
        </w:tc>
      </w:tr>
      <w:tr w14:paraId="4D189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61B76A1D">
            <w:pPr>
              <w:spacing w:after="0" w:line="240" w:lineRule="auto"/>
            </w:pPr>
            <w:r>
              <w:rPr>
                <w:b/>
              </w:rPr>
              <w:t>【答案】</w:t>
            </w:r>
          </w:p>
        </w:tc>
        <w:tc>
          <w:tcPr>
            <w:tcW w:w="5609" w:type="dxa"/>
          </w:tcPr>
          <w:p w14:paraId="560583D5">
            <w:pPr>
              <w:spacing w:after="0" w:line="240" w:lineRule="auto"/>
            </w:pPr>
            <w:r>
              <w:t>C</w:t>
            </w:r>
          </w:p>
        </w:tc>
      </w:tr>
      <w:tr w14:paraId="0A1EA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47" w:type="dxa"/>
          </w:tcPr>
          <w:p w14:paraId="1764A53D">
            <w:pPr>
              <w:spacing w:after="0" w:line="240" w:lineRule="auto"/>
            </w:pPr>
            <w:r>
              <w:rPr>
                <w:b/>
              </w:rPr>
              <w:t>【来源】</w:t>
            </w:r>
          </w:p>
        </w:tc>
        <w:tc>
          <w:tcPr>
            <w:tcW w:w="5609" w:type="dxa"/>
          </w:tcPr>
          <w:p w14:paraId="3F226BD3">
            <w:pPr>
              <w:spacing w:after="0" w:line="240" w:lineRule="auto"/>
            </w:pPr>
          </w:p>
        </w:tc>
      </w:tr>
      <w:tr w14:paraId="13F75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shd w:val="clear" w:color="auto" w:fill="E8E8E8"/>
          </w:tcPr>
          <w:p w14:paraId="5474FF60">
            <w:pPr>
              <w:spacing w:after="0" w:line="240" w:lineRule="auto"/>
            </w:pPr>
            <w:r>
              <w:rPr>
                <w:b/>
              </w:rPr>
              <w:t>---</w:t>
            </w:r>
          </w:p>
        </w:tc>
        <w:tc>
          <w:tcPr>
            <w:tcW w:w="5609" w:type="dxa"/>
            <w:shd w:val="clear" w:color="auto" w:fill="E8E8E8"/>
          </w:tcPr>
          <w:p w14:paraId="5A2E5CE6">
            <w:pPr>
              <w:spacing w:after="0" w:line="240" w:lineRule="auto"/>
            </w:pPr>
          </w:p>
        </w:tc>
      </w:tr>
    </w:tbl>
    <w:p w14:paraId="0C86DD87"/>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5"/>
        <w:gridCol w:w="5501"/>
      </w:tblGrid>
      <w:tr w14:paraId="4FFE5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Pr>
          <w:p w14:paraId="71DCD76A">
            <w:pPr>
              <w:spacing w:after="0" w:line="240" w:lineRule="auto"/>
            </w:pPr>
          </w:p>
        </w:tc>
        <w:tc>
          <w:tcPr>
            <w:tcW w:w="5501" w:type="dxa"/>
          </w:tcPr>
          <w:p w14:paraId="0773B99E">
            <w:pPr>
              <w:spacing w:after="0" w:line="240" w:lineRule="auto"/>
            </w:pPr>
          </w:p>
        </w:tc>
      </w:tr>
      <w:tr w14:paraId="4B69A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Pr>
          <w:p w14:paraId="7026B87D">
            <w:pPr>
              <w:spacing w:after="0" w:line="240" w:lineRule="auto"/>
            </w:pPr>
            <w:r>
              <w:rPr>
                <w:b/>
              </w:rPr>
              <w:t>【板块】</w:t>
            </w:r>
          </w:p>
        </w:tc>
        <w:tc>
          <w:tcPr>
            <w:tcW w:w="5501" w:type="dxa"/>
          </w:tcPr>
          <w:p w14:paraId="322EB6D0">
            <w:pPr>
              <w:spacing w:after="0" w:line="240" w:lineRule="auto"/>
            </w:pPr>
            <w:r>
              <w:t>HER</w:t>
            </w:r>
          </w:p>
        </w:tc>
      </w:tr>
      <w:tr w14:paraId="4DC8D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Pr>
          <w:p w14:paraId="7D64A5B4">
            <w:pPr>
              <w:spacing w:after="0" w:line="240" w:lineRule="auto"/>
            </w:pPr>
            <w:r>
              <w:rPr>
                <w:b/>
              </w:rPr>
              <w:t>【难度】</w:t>
            </w:r>
          </w:p>
        </w:tc>
        <w:tc>
          <w:tcPr>
            <w:tcW w:w="5501" w:type="dxa"/>
          </w:tcPr>
          <w:p w14:paraId="15782D24">
            <w:pPr>
              <w:spacing w:after="0" w:line="240" w:lineRule="auto"/>
            </w:pPr>
            <w:r>
              <w:t>2</w:t>
            </w:r>
          </w:p>
        </w:tc>
      </w:tr>
      <w:tr w14:paraId="3D062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Pr>
          <w:p w14:paraId="2B8FBD39">
            <w:pPr>
              <w:spacing w:after="0" w:line="240" w:lineRule="auto"/>
            </w:pPr>
            <w:r>
              <w:rPr>
                <w:b/>
              </w:rPr>
              <w:t>【题干】</w:t>
            </w:r>
          </w:p>
        </w:tc>
        <w:tc>
          <w:tcPr>
            <w:tcW w:w="5501" w:type="dxa"/>
          </w:tcPr>
          <w:p w14:paraId="722F94A6">
            <w:pPr>
              <w:spacing w:after="0" w:line="240" w:lineRule="auto"/>
            </w:pPr>
            <w:r>
              <w:t>Auntie Anne has a child, but she is unsure of the father's identity. She has narrowed it down to three potential fathers, each with blood type as described below. Which of the following men are for certain NOT that father, given that Auntie Anne is blood type A and her child is blood type B.</w:t>
            </w:r>
          </w:p>
          <w:p w14:paraId="3D7F294F">
            <w:pPr>
              <w:spacing w:after="0" w:line="240" w:lineRule="auto"/>
            </w:pPr>
            <w:r>
              <w:rPr>
                <w:b/>
              </w:rPr>
              <w:t>I.</w:t>
            </w:r>
            <w:r>
              <w:t>Mac Donalds: Blood Type O</w:t>
            </w:r>
            <w:r>
              <w:br w:type="textWrapping"/>
            </w:r>
            <w:r>
              <w:t>II. Chip Oatlay: Blood Type AB</w:t>
            </w:r>
            <w:r>
              <w:br w:type="textWrapping"/>
            </w:r>
            <w:r>
              <w:t>III. Jack Box: Blood Type B</w:t>
            </w:r>
          </w:p>
        </w:tc>
      </w:tr>
      <w:tr w14:paraId="44F15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Pr>
          <w:p w14:paraId="5144DF81">
            <w:pPr>
              <w:spacing w:after="0" w:line="240" w:lineRule="auto"/>
            </w:pPr>
            <w:r>
              <w:rPr>
                <w:b/>
              </w:rPr>
              <w:t>A.</w:t>
            </w:r>
          </w:p>
        </w:tc>
        <w:tc>
          <w:tcPr>
            <w:tcW w:w="5501" w:type="dxa"/>
          </w:tcPr>
          <w:p w14:paraId="438C84D9">
            <w:pPr>
              <w:spacing w:after="0" w:line="240" w:lineRule="auto"/>
            </w:pPr>
            <w:r>
              <w:t>I only</w:t>
            </w:r>
          </w:p>
        </w:tc>
      </w:tr>
      <w:tr w14:paraId="761B9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Pr>
          <w:p w14:paraId="5C69B3C1">
            <w:pPr>
              <w:spacing w:after="0" w:line="240" w:lineRule="auto"/>
            </w:pPr>
            <w:r>
              <w:rPr>
                <w:b/>
              </w:rPr>
              <w:t>B.</w:t>
            </w:r>
          </w:p>
        </w:tc>
        <w:tc>
          <w:tcPr>
            <w:tcW w:w="5501" w:type="dxa"/>
          </w:tcPr>
          <w:p w14:paraId="29F5994B">
            <w:pPr>
              <w:spacing w:after="0" w:line="240" w:lineRule="auto"/>
            </w:pPr>
            <w:r>
              <w:t>II only</w:t>
            </w:r>
          </w:p>
        </w:tc>
      </w:tr>
      <w:tr w14:paraId="531A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Pr>
          <w:p w14:paraId="2EC67731">
            <w:pPr>
              <w:spacing w:after="0" w:line="240" w:lineRule="auto"/>
            </w:pPr>
            <w:r>
              <w:rPr>
                <w:b/>
              </w:rPr>
              <w:t>C.</w:t>
            </w:r>
          </w:p>
        </w:tc>
        <w:tc>
          <w:tcPr>
            <w:tcW w:w="5501" w:type="dxa"/>
          </w:tcPr>
          <w:p w14:paraId="5C2CEA93">
            <w:pPr>
              <w:spacing w:after="0" w:line="240" w:lineRule="auto"/>
            </w:pPr>
            <w:r>
              <w:t>III only</w:t>
            </w:r>
          </w:p>
        </w:tc>
      </w:tr>
      <w:tr w14:paraId="37326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Pr>
          <w:p w14:paraId="784A425A">
            <w:pPr>
              <w:spacing w:after="0" w:line="240" w:lineRule="auto"/>
            </w:pPr>
            <w:r>
              <w:rPr>
                <w:b/>
              </w:rPr>
              <w:t>D.</w:t>
            </w:r>
          </w:p>
        </w:tc>
        <w:tc>
          <w:tcPr>
            <w:tcW w:w="5501" w:type="dxa"/>
          </w:tcPr>
          <w:p w14:paraId="0FD066DF">
            <w:pPr>
              <w:spacing w:after="0" w:line="240" w:lineRule="auto"/>
            </w:pPr>
            <w:r>
              <w:t>I and II only</w:t>
            </w:r>
          </w:p>
        </w:tc>
      </w:tr>
      <w:tr w14:paraId="5E02C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Pr>
          <w:p w14:paraId="23621E83">
            <w:pPr>
              <w:spacing w:after="0" w:line="240" w:lineRule="auto"/>
            </w:pPr>
            <w:r>
              <w:rPr>
                <w:b/>
              </w:rPr>
              <w:t>E.</w:t>
            </w:r>
          </w:p>
        </w:tc>
        <w:tc>
          <w:tcPr>
            <w:tcW w:w="5501" w:type="dxa"/>
          </w:tcPr>
          <w:p w14:paraId="6673C989">
            <w:pPr>
              <w:spacing w:after="0" w:line="240" w:lineRule="auto"/>
            </w:pPr>
            <w:r>
              <w:t>I and III only</w:t>
            </w:r>
          </w:p>
        </w:tc>
      </w:tr>
      <w:tr w14:paraId="5188A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Pr>
          <w:p w14:paraId="53C95886">
            <w:pPr>
              <w:spacing w:after="0" w:line="240" w:lineRule="auto"/>
            </w:pPr>
            <w:r>
              <w:rPr>
                <w:b/>
              </w:rPr>
              <w:t>【答案】</w:t>
            </w:r>
          </w:p>
        </w:tc>
        <w:tc>
          <w:tcPr>
            <w:tcW w:w="5501" w:type="dxa"/>
          </w:tcPr>
          <w:p w14:paraId="07B2E63D">
            <w:pPr>
              <w:spacing w:after="0" w:line="240" w:lineRule="auto"/>
            </w:pPr>
            <w:r>
              <w:t>A</w:t>
            </w:r>
          </w:p>
        </w:tc>
      </w:tr>
      <w:tr w14:paraId="321F8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Pr>
          <w:p w14:paraId="592A7C53">
            <w:pPr>
              <w:spacing w:after="0" w:line="240" w:lineRule="auto"/>
            </w:pPr>
            <w:r>
              <w:rPr>
                <w:b/>
              </w:rPr>
              <w:t>【来源】</w:t>
            </w:r>
          </w:p>
        </w:tc>
        <w:tc>
          <w:tcPr>
            <w:tcW w:w="5501" w:type="dxa"/>
          </w:tcPr>
          <w:p w14:paraId="2B884252">
            <w:pPr>
              <w:spacing w:after="0" w:line="240" w:lineRule="auto"/>
            </w:pPr>
          </w:p>
        </w:tc>
      </w:tr>
      <w:tr w14:paraId="742D4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shd w:val="clear" w:color="auto" w:fill="E8E8E8"/>
          </w:tcPr>
          <w:p w14:paraId="7D80B869">
            <w:pPr>
              <w:spacing w:after="0" w:line="240" w:lineRule="auto"/>
            </w:pPr>
            <w:r>
              <w:rPr>
                <w:b/>
              </w:rPr>
              <w:t>---</w:t>
            </w:r>
          </w:p>
        </w:tc>
        <w:tc>
          <w:tcPr>
            <w:tcW w:w="5501" w:type="dxa"/>
            <w:shd w:val="clear" w:color="auto" w:fill="E8E8E8"/>
          </w:tcPr>
          <w:p w14:paraId="0E68F0DF">
            <w:pPr>
              <w:spacing w:after="0" w:line="240" w:lineRule="auto"/>
            </w:pPr>
          </w:p>
        </w:tc>
      </w:tr>
    </w:tbl>
    <w:p w14:paraId="25E0579E"/>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7"/>
        <w:gridCol w:w="5609"/>
      </w:tblGrid>
      <w:tr w14:paraId="754D2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5F85079A">
            <w:pPr>
              <w:spacing w:after="0" w:line="240" w:lineRule="auto"/>
            </w:pPr>
          </w:p>
        </w:tc>
        <w:tc>
          <w:tcPr>
            <w:tcW w:w="5609" w:type="dxa"/>
          </w:tcPr>
          <w:p w14:paraId="3C71F5F4">
            <w:pPr>
              <w:spacing w:after="0" w:line="240" w:lineRule="auto"/>
            </w:pPr>
          </w:p>
        </w:tc>
      </w:tr>
      <w:tr w14:paraId="418C2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18A70ED1">
            <w:pPr>
              <w:spacing w:after="0" w:line="240" w:lineRule="auto"/>
            </w:pPr>
            <w:r>
              <w:rPr>
                <w:b/>
              </w:rPr>
              <w:t>【板块】</w:t>
            </w:r>
          </w:p>
        </w:tc>
        <w:tc>
          <w:tcPr>
            <w:tcW w:w="5609" w:type="dxa"/>
          </w:tcPr>
          <w:p w14:paraId="78BFE1D8">
            <w:pPr>
              <w:spacing w:after="0" w:line="240" w:lineRule="auto"/>
            </w:pPr>
            <w:r>
              <w:t>HER</w:t>
            </w:r>
          </w:p>
        </w:tc>
      </w:tr>
      <w:tr w14:paraId="6A1C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521ECFA4">
            <w:pPr>
              <w:spacing w:after="0" w:line="240" w:lineRule="auto"/>
            </w:pPr>
            <w:r>
              <w:rPr>
                <w:b/>
              </w:rPr>
              <w:t>【难度】</w:t>
            </w:r>
          </w:p>
        </w:tc>
        <w:tc>
          <w:tcPr>
            <w:tcW w:w="5609" w:type="dxa"/>
          </w:tcPr>
          <w:p w14:paraId="7345F9C2">
            <w:pPr>
              <w:spacing w:after="0" w:line="240" w:lineRule="auto"/>
            </w:pPr>
            <w:r>
              <w:t>2</w:t>
            </w:r>
          </w:p>
        </w:tc>
      </w:tr>
      <w:tr w14:paraId="0C315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38BFAA4D">
            <w:pPr>
              <w:spacing w:after="0" w:line="240" w:lineRule="auto"/>
            </w:pPr>
            <w:r>
              <w:rPr>
                <w:b/>
              </w:rPr>
              <w:t>【题干】</w:t>
            </w:r>
          </w:p>
        </w:tc>
        <w:tc>
          <w:tcPr>
            <w:tcW w:w="5609" w:type="dxa"/>
          </w:tcPr>
          <w:p w14:paraId="7FB71567">
            <w:pPr>
              <w:spacing w:after="0" w:line="240" w:lineRule="auto"/>
            </w:pPr>
            <w:r>
              <w:t>At the end of a perfect week, Barney is suddenly confronted by the horrible news that he is the father of a baby girl. After Barney disappears to Bermuda, the mother orders a paternity test to confirm that Barney truly is the father. If Barney’s blood type is AB and Rh- , which of the following blood types could his daughter NOT have?</w:t>
            </w:r>
          </w:p>
        </w:tc>
      </w:tr>
      <w:tr w14:paraId="3875B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7C5314AB">
            <w:pPr>
              <w:spacing w:after="0" w:line="240" w:lineRule="auto"/>
            </w:pPr>
            <w:r>
              <w:rPr>
                <w:b/>
              </w:rPr>
              <w:t>A.</w:t>
            </w:r>
          </w:p>
        </w:tc>
        <w:tc>
          <w:tcPr>
            <w:tcW w:w="5609" w:type="dxa"/>
          </w:tcPr>
          <w:p w14:paraId="669754CE">
            <w:pPr>
              <w:spacing w:after="0" w:line="240" w:lineRule="auto"/>
            </w:pPr>
            <w:r>
              <w:t>A and Rh+.</w:t>
            </w:r>
          </w:p>
        </w:tc>
      </w:tr>
      <w:tr w14:paraId="20B3D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6D422F2E">
            <w:pPr>
              <w:spacing w:after="0" w:line="240" w:lineRule="auto"/>
            </w:pPr>
            <w:r>
              <w:rPr>
                <w:b/>
              </w:rPr>
              <w:t>B.</w:t>
            </w:r>
          </w:p>
        </w:tc>
        <w:tc>
          <w:tcPr>
            <w:tcW w:w="5609" w:type="dxa"/>
          </w:tcPr>
          <w:p w14:paraId="4BA83A12">
            <w:pPr>
              <w:spacing w:after="0" w:line="240" w:lineRule="auto"/>
            </w:pPr>
            <w:r>
              <w:t>B and Rh- .</w:t>
            </w:r>
          </w:p>
        </w:tc>
      </w:tr>
      <w:tr w14:paraId="661F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7C16CAC2">
            <w:pPr>
              <w:spacing w:after="0" w:line="240" w:lineRule="auto"/>
            </w:pPr>
            <w:r>
              <w:rPr>
                <w:b/>
              </w:rPr>
              <w:t>C.</w:t>
            </w:r>
          </w:p>
        </w:tc>
        <w:tc>
          <w:tcPr>
            <w:tcW w:w="5609" w:type="dxa"/>
          </w:tcPr>
          <w:p w14:paraId="063B6148">
            <w:pPr>
              <w:spacing w:after="0" w:line="240" w:lineRule="auto"/>
            </w:pPr>
            <w:r>
              <w:t>AB and Rh- .</w:t>
            </w:r>
          </w:p>
        </w:tc>
      </w:tr>
      <w:tr w14:paraId="20827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6B51F4F8">
            <w:pPr>
              <w:spacing w:after="0" w:line="240" w:lineRule="auto"/>
            </w:pPr>
            <w:r>
              <w:rPr>
                <w:b/>
              </w:rPr>
              <w:t>D.</w:t>
            </w:r>
          </w:p>
        </w:tc>
        <w:tc>
          <w:tcPr>
            <w:tcW w:w="5609" w:type="dxa"/>
          </w:tcPr>
          <w:p w14:paraId="22BD07F5">
            <w:pPr>
              <w:spacing w:after="0" w:line="240" w:lineRule="auto"/>
            </w:pPr>
            <w:r>
              <w:t>AB and Rh+.</w:t>
            </w:r>
          </w:p>
        </w:tc>
      </w:tr>
      <w:tr w14:paraId="4F70D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06639E85">
            <w:pPr>
              <w:spacing w:after="0" w:line="240" w:lineRule="auto"/>
            </w:pPr>
            <w:r>
              <w:rPr>
                <w:b/>
              </w:rPr>
              <w:t>E.</w:t>
            </w:r>
          </w:p>
        </w:tc>
        <w:tc>
          <w:tcPr>
            <w:tcW w:w="5609" w:type="dxa"/>
          </w:tcPr>
          <w:p w14:paraId="620CD960">
            <w:pPr>
              <w:spacing w:after="0" w:line="240" w:lineRule="auto"/>
            </w:pPr>
            <w:r>
              <w:t>O and Rh- .</w:t>
            </w:r>
          </w:p>
        </w:tc>
      </w:tr>
      <w:tr w14:paraId="3C348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36AC6C67">
            <w:pPr>
              <w:spacing w:after="0" w:line="240" w:lineRule="auto"/>
            </w:pPr>
            <w:r>
              <w:rPr>
                <w:b/>
              </w:rPr>
              <w:t>【答案】</w:t>
            </w:r>
          </w:p>
        </w:tc>
        <w:tc>
          <w:tcPr>
            <w:tcW w:w="5609" w:type="dxa"/>
          </w:tcPr>
          <w:p w14:paraId="2F7EC700">
            <w:pPr>
              <w:spacing w:after="0" w:line="240" w:lineRule="auto"/>
            </w:pPr>
            <w:r>
              <w:t>E</w:t>
            </w:r>
          </w:p>
        </w:tc>
      </w:tr>
      <w:tr w14:paraId="723DD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tcPr>
          <w:p w14:paraId="3F6F824E">
            <w:pPr>
              <w:spacing w:after="0" w:line="240" w:lineRule="auto"/>
            </w:pPr>
            <w:r>
              <w:rPr>
                <w:b/>
              </w:rPr>
              <w:t>【来源】</w:t>
            </w:r>
          </w:p>
        </w:tc>
        <w:tc>
          <w:tcPr>
            <w:tcW w:w="5609" w:type="dxa"/>
          </w:tcPr>
          <w:p w14:paraId="64DE5587">
            <w:pPr>
              <w:spacing w:after="0" w:line="240" w:lineRule="auto"/>
            </w:pPr>
          </w:p>
        </w:tc>
      </w:tr>
      <w:tr w14:paraId="7C2DA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shd w:val="clear" w:color="auto" w:fill="E8E8E8"/>
          </w:tcPr>
          <w:p w14:paraId="384A224C">
            <w:pPr>
              <w:spacing w:after="0" w:line="240" w:lineRule="auto"/>
            </w:pPr>
            <w:r>
              <w:rPr>
                <w:b/>
              </w:rPr>
              <w:t>---</w:t>
            </w:r>
          </w:p>
        </w:tc>
        <w:tc>
          <w:tcPr>
            <w:tcW w:w="5609" w:type="dxa"/>
            <w:shd w:val="clear" w:color="auto" w:fill="E8E8E8"/>
          </w:tcPr>
          <w:p w14:paraId="7F9898E6">
            <w:pPr>
              <w:spacing w:after="0" w:line="240" w:lineRule="auto"/>
            </w:pPr>
          </w:p>
        </w:tc>
      </w:tr>
    </w:tbl>
    <w:p w14:paraId="6645AD09"/>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8"/>
        <w:gridCol w:w="5518"/>
      </w:tblGrid>
      <w:tr w14:paraId="0285A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8" w:type="dxa"/>
          </w:tcPr>
          <w:p w14:paraId="5FBBF612">
            <w:pPr>
              <w:spacing w:after="0" w:line="240" w:lineRule="auto"/>
            </w:pPr>
          </w:p>
        </w:tc>
        <w:tc>
          <w:tcPr>
            <w:tcW w:w="5518" w:type="dxa"/>
          </w:tcPr>
          <w:p w14:paraId="6CC0CB1B">
            <w:pPr>
              <w:spacing w:after="0" w:line="240" w:lineRule="auto"/>
            </w:pPr>
          </w:p>
        </w:tc>
      </w:tr>
      <w:tr w14:paraId="3B2FF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8" w:type="dxa"/>
          </w:tcPr>
          <w:p w14:paraId="1FED3FA8">
            <w:pPr>
              <w:spacing w:after="0" w:line="240" w:lineRule="auto"/>
            </w:pPr>
            <w:r>
              <w:rPr>
                <w:b/>
              </w:rPr>
              <w:t>【板块】</w:t>
            </w:r>
          </w:p>
        </w:tc>
        <w:tc>
          <w:tcPr>
            <w:tcW w:w="5518" w:type="dxa"/>
          </w:tcPr>
          <w:p w14:paraId="2C3304DF">
            <w:pPr>
              <w:spacing w:after="0" w:line="240" w:lineRule="auto"/>
            </w:pPr>
            <w:r>
              <w:t>HER</w:t>
            </w:r>
          </w:p>
        </w:tc>
      </w:tr>
      <w:tr w14:paraId="1951B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8" w:type="dxa"/>
          </w:tcPr>
          <w:p w14:paraId="2DA78566">
            <w:pPr>
              <w:spacing w:after="0" w:line="240" w:lineRule="auto"/>
            </w:pPr>
            <w:r>
              <w:rPr>
                <w:b/>
              </w:rPr>
              <w:t>【难度】</w:t>
            </w:r>
          </w:p>
        </w:tc>
        <w:tc>
          <w:tcPr>
            <w:tcW w:w="5518" w:type="dxa"/>
          </w:tcPr>
          <w:p w14:paraId="092462A1">
            <w:pPr>
              <w:spacing w:after="0" w:line="240" w:lineRule="auto"/>
            </w:pPr>
            <w:r>
              <w:t>2</w:t>
            </w:r>
          </w:p>
        </w:tc>
      </w:tr>
      <w:tr w14:paraId="5854C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8" w:type="dxa"/>
          </w:tcPr>
          <w:p w14:paraId="1C467383">
            <w:pPr>
              <w:spacing w:after="0" w:line="240" w:lineRule="auto"/>
            </w:pPr>
            <w:r>
              <w:rPr>
                <w:b/>
              </w:rPr>
              <w:t>【题干】</w:t>
            </w:r>
          </w:p>
        </w:tc>
        <w:tc>
          <w:tcPr>
            <w:tcW w:w="5518" w:type="dxa"/>
          </w:tcPr>
          <w:p w14:paraId="3EC7265B">
            <w:pPr>
              <w:spacing w:after="0" w:line="240" w:lineRule="auto"/>
            </w:pPr>
            <w:r>
              <w:t>Although babies have been switched at birth it is a rare occurrence. One case involved a</w:t>
            </w:r>
            <w:r>
              <w:rPr>
                <w:rFonts w:hint="eastAsia"/>
                <w:lang w:val="en-US" w:eastAsia="zh-CN"/>
              </w:rPr>
              <w:t xml:space="preserve"> </w:t>
            </w:r>
            <w:r>
              <w:t>baby whose mother had O, N, Rh+</w:t>
            </w:r>
            <w:r>
              <w:rPr>
                <w:rFonts w:hint="eastAsia"/>
                <w:lang w:val="en-US" w:eastAsia="zh-CN"/>
              </w:rPr>
              <w:t xml:space="preserve"> </w:t>
            </w:r>
            <w:r>
              <w:t>blood and whose father had A, MN, Rh blood.</w:t>
            </w:r>
            <w:r>
              <w:br w:type="textWrapping"/>
            </w:r>
            <w:r>
              <w:t>Which child below most likely belongs to this couple?</w:t>
            </w:r>
            <w:r>
              <w:br w:type="textWrapping"/>
            </w:r>
          </w:p>
        </w:tc>
      </w:tr>
      <w:tr w14:paraId="4977C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8" w:type="dxa"/>
          </w:tcPr>
          <w:p w14:paraId="312AC633">
            <w:pPr>
              <w:spacing w:after="0" w:line="240" w:lineRule="auto"/>
            </w:pPr>
            <w:r>
              <w:rPr>
                <w:b/>
              </w:rPr>
              <w:t>A.</w:t>
            </w:r>
          </w:p>
        </w:tc>
        <w:tc>
          <w:tcPr>
            <w:tcW w:w="5518" w:type="dxa"/>
          </w:tcPr>
          <w:p w14:paraId="1E516BAA">
            <w:pPr>
              <w:spacing w:after="0" w:line="240" w:lineRule="auto"/>
            </w:pPr>
            <w:r>
              <w:t>AB, MN, Rh+.</w:t>
            </w:r>
          </w:p>
        </w:tc>
      </w:tr>
      <w:tr w14:paraId="7BEC5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8" w:type="dxa"/>
          </w:tcPr>
          <w:p w14:paraId="482091B0">
            <w:pPr>
              <w:spacing w:after="0" w:line="240" w:lineRule="auto"/>
            </w:pPr>
            <w:r>
              <w:rPr>
                <w:b/>
              </w:rPr>
              <w:t>B.</w:t>
            </w:r>
          </w:p>
        </w:tc>
        <w:tc>
          <w:tcPr>
            <w:tcW w:w="5518" w:type="dxa"/>
          </w:tcPr>
          <w:p w14:paraId="53A444B5">
            <w:pPr>
              <w:spacing w:after="0" w:line="240" w:lineRule="auto"/>
            </w:pPr>
            <w:r>
              <w:t>B, N, Rh-.</w:t>
            </w:r>
          </w:p>
        </w:tc>
      </w:tr>
      <w:tr w14:paraId="34D9E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8" w:type="dxa"/>
          </w:tcPr>
          <w:p w14:paraId="15420057">
            <w:pPr>
              <w:spacing w:after="0" w:line="240" w:lineRule="auto"/>
            </w:pPr>
            <w:r>
              <w:rPr>
                <w:b/>
              </w:rPr>
              <w:t>C.</w:t>
            </w:r>
          </w:p>
        </w:tc>
        <w:tc>
          <w:tcPr>
            <w:tcW w:w="5518" w:type="dxa"/>
          </w:tcPr>
          <w:p w14:paraId="1DAB3B71">
            <w:pPr>
              <w:spacing w:after="0" w:line="240" w:lineRule="auto"/>
            </w:pPr>
            <w:r>
              <w:t>A, M, Rh+.</w:t>
            </w:r>
          </w:p>
        </w:tc>
      </w:tr>
      <w:tr w14:paraId="7D6A9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8" w:type="dxa"/>
          </w:tcPr>
          <w:p w14:paraId="312ABA64">
            <w:pPr>
              <w:spacing w:after="0" w:line="240" w:lineRule="auto"/>
            </w:pPr>
            <w:r>
              <w:rPr>
                <w:b/>
              </w:rPr>
              <w:t>D.</w:t>
            </w:r>
          </w:p>
        </w:tc>
        <w:tc>
          <w:tcPr>
            <w:tcW w:w="5518" w:type="dxa"/>
          </w:tcPr>
          <w:p w14:paraId="0A6C7282">
            <w:pPr>
              <w:spacing w:after="0" w:line="240" w:lineRule="auto"/>
            </w:pPr>
            <w:r>
              <w:t>AB, M, Rh-.</w:t>
            </w:r>
          </w:p>
        </w:tc>
      </w:tr>
      <w:tr w14:paraId="377C7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8" w:type="dxa"/>
          </w:tcPr>
          <w:p w14:paraId="3F25AB2C">
            <w:pPr>
              <w:spacing w:after="0" w:line="240" w:lineRule="auto"/>
            </w:pPr>
            <w:r>
              <w:rPr>
                <w:b/>
              </w:rPr>
              <w:t>E.</w:t>
            </w:r>
          </w:p>
        </w:tc>
        <w:tc>
          <w:tcPr>
            <w:tcW w:w="5518" w:type="dxa"/>
          </w:tcPr>
          <w:p w14:paraId="7B1BEF5E">
            <w:pPr>
              <w:spacing w:after="0" w:line="240" w:lineRule="auto"/>
            </w:pPr>
            <w:r>
              <w:t>O, N, Rh+.</w:t>
            </w:r>
          </w:p>
        </w:tc>
      </w:tr>
      <w:tr w14:paraId="5EEB3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8" w:type="dxa"/>
          </w:tcPr>
          <w:p w14:paraId="5B934E52">
            <w:pPr>
              <w:spacing w:after="0" w:line="240" w:lineRule="auto"/>
            </w:pPr>
            <w:r>
              <w:rPr>
                <w:b/>
              </w:rPr>
              <w:t>【答案】</w:t>
            </w:r>
          </w:p>
        </w:tc>
        <w:tc>
          <w:tcPr>
            <w:tcW w:w="5518" w:type="dxa"/>
          </w:tcPr>
          <w:p w14:paraId="75F6845B">
            <w:pPr>
              <w:spacing w:after="0" w:line="240" w:lineRule="auto"/>
              <w:rPr>
                <w:rFonts w:hint="eastAsia" w:eastAsia="宋体"/>
                <w:lang w:val="en-US" w:eastAsia="zh-CN"/>
              </w:rPr>
            </w:pPr>
            <w:r>
              <w:rPr>
                <w:rFonts w:hint="eastAsia"/>
                <w:lang w:val="en-US" w:eastAsia="zh-CN"/>
              </w:rPr>
              <w:t>C</w:t>
            </w:r>
          </w:p>
        </w:tc>
      </w:tr>
      <w:tr w14:paraId="633FF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8" w:type="dxa"/>
          </w:tcPr>
          <w:p w14:paraId="00C0D37A">
            <w:pPr>
              <w:spacing w:after="0" w:line="240" w:lineRule="auto"/>
            </w:pPr>
            <w:r>
              <w:rPr>
                <w:b/>
              </w:rPr>
              <w:t>【来源】</w:t>
            </w:r>
          </w:p>
        </w:tc>
        <w:tc>
          <w:tcPr>
            <w:tcW w:w="5518" w:type="dxa"/>
          </w:tcPr>
          <w:p w14:paraId="50C6776D">
            <w:pPr>
              <w:spacing w:after="0" w:line="240" w:lineRule="auto"/>
            </w:pPr>
          </w:p>
        </w:tc>
      </w:tr>
      <w:tr w14:paraId="31B73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8" w:type="dxa"/>
            <w:shd w:val="clear" w:color="auto" w:fill="E8E8E8"/>
          </w:tcPr>
          <w:p w14:paraId="57D09AAA">
            <w:pPr>
              <w:spacing w:after="0" w:line="240" w:lineRule="auto"/>
            </w:pPr>
            <w:r>
              <w:rPr>
                <w:b/>
              </w:rPr>
              <w:t>---</w:t>
            </w:r>
          </w:p>
        </w:tc>
        <w:tc>
          <w:tcPr>
            <w:tcW w:w="5518" w:type="dxa"/>
            <w:shd w:val="clear" w:color="auto" w:fill="E8E8E8"/>
          </w:tcPr>
          <w:p w14:paraId="52E41C05">
            <w:pPr>
              <w:spacing w:after="0" w:line="240" w:lineRule="auto"/>
            </w:pPr>
          </w:p>
        </w:tc>
      </w:tr>
    </w:tbl>
    <w:p w14:paraId="66610AD1"/>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2"/>
        <w:gridCol w:w="5534"/>
      </w:tblGrid>
      <w:tr w14:paraId="5C554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0E0635E4">
            <w:pPr>
              <w:spacing w:after="0" w:line="240" w:lineRule="auto"/>
            </w:pPr>
          </w:p>
        </w:tc>
        <w:tc>
          <w:tcPr>
            <w:tcW w:w="5534" w:type="dxa"/>
          </w:tcPr>
          <w:p w14:paraId="48947963">
            <w:pPr>
              <w:spacing w:after="0" w:line="240" w:lineRule="auto"/>
            </w:pPr>
          </w:p>
        </w:tc>
      </w:tr>
      <w:tr w14:paraId="2AE82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6B2D8015">
            <w:pPr>
              <w:spacing w:after="0" w:line="240" w:lineRule="auto"/>
            </w:pPr>
            <w:r>
              <w:rPr>
                <w:b/>
              </w:rPr>
              <w:t>【板块】</w:t>
            </w:r>
          </w:p>
        </w:tc>
        <w:tc>
          <w:tcPr>
            <w:tcW w:w="5534" w:type="dxa"/>
          </w:tcPr>
          <w:p w14:paraId="62845324">
            <w:pPr>
              <w:spacing w:after="0" w:line="240" w:lineRule="auto"/>
            </w:pPr>
            <w:r>
              <w:t>HER</w:t>
            </w:r>
          </w:p>
        </w:tc>
      </w:tr>
      <w:tr w14:paraId="36189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00836767">
            <w:pPr>
              <w:spacing w:after="0" w:line="240" w:lineRule="auto"/>
            </w:pPr>
            <w:r>
              <w:rPr>
                <w:b/>
              </w:rPr>
              <w:t>【难度】</w:t>
            </w:r>
          </w:p>
        </w:tc>
        <w:tc>
          <w:tcPr>
            <w:tcW w:w="5534" w:type="dxa"/>
          </w:tcPr>
          <w:p w14:paraId="2C12BEB3">
            <w:pPr>
              <w:spacing w:after="0" w:line="240" w:lineRule="auto"/>
            </w:pPr>
            <w:r>
              <w:t>2</w:t>
            </w:r>
          </w:p>
        </w:tc>
      </w:tr>
      <w:tr w14:paraId="74C79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43093265">
            <w:pPr>
              <w:spacing w:after="0" w:line="240" w:lineRule="auto"/>
            </w:pPr>
            <w:r>
              <w:rPr>
                <w:b/>
              </w:rPr>
              <w:t>【题干】</w:t>
            </w:r>
          </w:p>
        </w:tc>
        <w:tc>
          <w:tcPr>
            <w:tcW w:w="5534" w:type="dxa"/>
          </w:tcPr>
          <w:p w14:paraId="738EB4CE">
            <w:pPr>
              <w:spacing w:after="0" w:line="240" w:lineRule="auto"/>
            </w:pPr>
            <w:r>
              <w:t>If two animals with the genotype AaBb X AaBb are mated, what is the probability of generating an offspring with the genotype AABb?</w:t>
            </w:r>
            <w:r>
              <w:br w:type="textWrapping"/>
            </w:r>
            <w:r>
              <w:t>Assume there is no linkage between the two genes.</w:t>
            </w:r>
          </w:p>
        </w:tc>
      </w:tr>
      <w:tr w14:paraId="29C87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06445140">
            <w:pPr>
              <w:spacing w:after="0" w:line="240" w:lineRule="auto"/>
            </w:pPr>
            <w:r>
              <w:rPr>
                <w:b/>
              </w:rPr>
              <w:t>A.</w:t>
            </w:r>
          </w:p>
        </w:tc>
        <w:tc>
          <w:tcPr>
            <w:tcW w:w="5534" w:type="dxa"/>
          </w:tcPr>
          <w:p w14:paraId="26606486">
            <w:pPr>
              <w:spacing w:after="0" w:line="240" w:lineRule="auto"/>
            </w:pPr>
            <w:r>
              <w:rPr>
                <w:rFonts w:hint="eastAsia"/>
                <w:lang w:val="en-US" w:eastAsia="zh-CN"/>
              </w:rPr>
              <w:t>1</w:t>
            </w:r>
            <w:r>
              <w:t>/8</w:t>
            </w:r>
          </w:p>
        </w:tc>
      </w:tr>
      <w:tr w14:paraId="1490D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3BA3827B">
            <w:pPr>
              <w:spacing w:after="0" w:line="240" w:lineRule="auto"/>
            </w:pPr>
            <w:r>
              <w:rPr>
                <w:b/>
              </w:rPr>
              <w:t>B.</w:t>
            </w:r>
          </w:p>
        </w:tc>
        <w:tc>
          <w:tcPr>
            <w:tcW w:w="5534" w:type="dxa"/>
          </w:tcPr>
          <w:p w14:paraId="161643B2">
            <w:pPr>
              <w:spacing w:after="0" w:line="240" w:lineRule="auto"/>
              <w:rPr>
                <w:rFonts w:hint="eastAsia" w:eastAsia="宋体"/>
                <w:lang w:eastAsia="zh-CN"/>
              </w:rPr>
            </w:pPr>
            <w:r>
              <w:rPr>
                <w:rFonts w:hint="eastAsia"/>
                <w:lang w:val="en-US" w:eastAsia="zh-CN"/>
              </w:rPr>
              <w:t>1</w:t>
            </w:r>
            <w:r>
              <w:t>/</w:t>
            </w:r>
            <w:r>
              <w:rPr>
                <w:rFonts w:hint="eastAsia"/>
                <w:lang w:val="en-US" w:eastAsia="zh-CN"/>
              </w:rPr>
              <w:t>4</w:t>
            </w:r>
          </w:p>
        </w:tc>
      </w:tr>
      <w:tr w14:paraId="16926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414583CD">
            <w:pPr>
              <w:spacing w:after="0" w:line="240" w:lineRule="auto"/>
            </w:pPr>
            <w:r>
              <w:rPr>
                <w:b/>
              </w:rPr>
              <w:t>C.</w:t>
            </w:r>
          </w:p>
        </w:tc>
        <w:tc>
          <w:tcPr>
            <w:tcW w:w="5534" w:type="dxa"/>
          </w:tcPr>
          <w:p w14:paraId="64C0D434">
            <w:pPr>
              <w:spacing w:after="0" w:line="240" w:lineRule="auto"/>
              <w:rPr>
                <w:rFonts w:hint="eastAsia" w:eastAsia="宋体"/>
                <w:lang w:eastAsia="zh-CN"/>
              </w:rPr>
            </w:pPr>
            <w:r>
              <w:t>3/</w:t>
            </w:r>
            <w:r>
              <w:rPr>
                <w:rFonts w:hint="eastAsia"/>
                <w:lang w:val="en-US" w:eastAsia="zh-CN"/>
              </w:rPr>
              <w:t>8</w:t>
            </w:r>
          </w:p>
        </w:tc>
      </w:tr>
      <w:tr w14:paraId="6D783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2785D83B">
            <w:pPr>
              <w:spacing w:after="0" w:line="240" w:lineRule="auto"/>
            </w:pPr>
            <w:r>
              <w:rPr>
                <w:b/>
              </w:rPr>
              <w:t>D.</w:t>
            </w:r>
          </w:p>
        </w:tc>
        <w:tc>
          <w:tcPr>
            <w:tcW w:w="5534" w:type="dxa"/>
          </w:tcPr>
          <w:p w14:paraId="3EE58A59">
            <w:pPr>
              <w:spacing w:after="0" w:line="240" w:lineRule="auto"/>
            </w:pPr>
            <w:r>
              <w:t>1/2</w:t>
            </w:r>
          </w:p>
        </w:tc>
      </w:tr>
      <w:tr w14:paraId="78EBC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4245E74C">
            <w:pPr>
              <w:spacing w:after="0" w:line="240" w:lineRule="auto"/>
            </w:pPr>
            <w:r>
              <w:rPr>
                <w:b/>
              </w:rPr>
              <w:t>E.</w:t>
            </w:r>
          </w:p>
        </w:tc>
        <w:tc>
          <w:tcPr>
            <w:tcW w:w="5534" w:type="dxa"/>
          </w:tcPr>
          <w:p w14:paraId="37A6534F">
            <w:pPr>
              <w:spacing w:after="0" w:line="240" w:lineRule="auto"/>
              <w:rPr>
                <w:rFonts w:hint="eastAsia" w:eastAsia="宋体"/>
                <w:lang w:eastAsia="zh-CN"/>
              </w:rPr>
            </w:pPr>
            <w:r>
              <w:rPr>
                <w:rFonts w:hint="eastAsia"/>
                <w:lang w:val="en-US" w:eastAsia="zh-CN"/>
              </w:rPr>
              <w:t>5</w:t>
            </w:r>
            <w:r>
              <w:t>/</w:t>
            </w:r>
            <w:r>
              <w:rPr>
                <w:rFonts w:hint="eastAsia"/>
                <w:lang w:val="en-US" w:eastAsia="zh-CN"/>
              </w:rPr>
              <w:t>8</w:t>
            </w:r>
          </w:p>
        </w:tc>
      </w:tr>
      <w:tr w14:paraId="17C98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323D5820">
            <w:pPr>
              <w:spacing w:after="0" w:line="240" w:lineRule="auto"/>
            </w:pPr>
            <w:r>
              <w:rPr>
                <w:b/>
              </w:rPr>
              <w:t>【答案】</w:t>
            </w:r>
          </w:p>
        </w:tc>
        <w:tc>
          <w:tcPr>
            <w:tcW w:w="5534" w:type="dxa"/>
          </w:tcPr>
          <w:p w14:paraId="627A3353">
            <w:pPr>
              <w:spacing w:after="0" w:line="240" w:lineRule="auto"/>
              <w:rPr>
                <w:rFonts w:hint="eastAsia" w:eastAsia="宋体"/>
                <w:lang w:eastAsia="zh-CN"/>
              </w:rPr>
            </w:pPr>
            <w:r>
              <w:rPr>
                <w:rFonts w:hint="eastAsia"/>
                <w:lang w:val="en-US" w:eastAsia="zh-CN"/>
              </w:rPr>
              <w:t>A</w:t>
            </w:r>
          </w:p>
        </w:tc>
      </w:tr>
      <w:tr w14:paraId="02B42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1FA8ECD7">
            <w:pPr>
              <w:spacing w:after="0" w:line="240" w:lineRule="auto"/>
            </w:pPr>
            <w:r>
              <w:rPr>
                <w:b/>
              </w:rPr>
              <w:t>【来源】</w:t>
            </w:r>
          </w:p>
        </w:tc>
        <w:tc>
          <w:tcPr>
            <w:tcW w:w="5534" w:type="dxa"/>
          </w:tcPr>
          <w:p w14:paraId="627042E1">
            <w:pPr>
              <w:spacing w:after="0" w:line="240" w:lineRule="auto"/>
            </w:pPr>
          </w:p>
        </w:tc>
      </w:tr>
      <w:tr w14:paraId="7E7AD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shd w:val="clear" w:color="auto" w:fill="E8E8E8"/>
          </w:tcPr>
          <w:p w14:paraId="0F3CE744">
            <w:pPr>
              <w:spacing w:after="0" w:line="240" w:lineRule="auto"/>
            </w:pPr>
            <w:r>
              <w:rPr>
                <w:b/>
              </w:rPr>
              <w:t>---</w:t>
            </w:r>
          </w:p>
        </w:tc>
        <w:tc>
          <w:tcPr>
            <w:tcW w:w="5534" w:type="dxa"/>
            <w:shd w:val="clear" w:color="auto" w:fill="E8E8E8"/>
          </w:tcPr>
          <w:p w14:paraId="771ECDEA">
            <w:pPr>
              <w:spacing w:after="0" w:line="240" w:lineRule="auto"/>
            </w:pPr>
          </w:p>
        </w:tc>
      </w:tr>
    </w:tbl>
    <w:p w14:paraId="707D96BD"/>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2"/>
        <w:gridCol w:w="5534"/>
      </w:tblGrid>
      <w:tr w14:paraId="535BF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54C0C002">
            <w:pPr>
              <w:spacing w:after="0" w:line="240" w:lineRule="auto"/>
            </w:pPr>
          </w:p>
        </w:tc>
        <w:tc>
          <w:tcPr>
            <w:tcW w:w="5534" w:type="dxa"/>
          </w:tcPr>
          <w:p w14:paraId="53713AA7">
            <w:pPr>
              <w:spacing w:after="0" w:line="240" w:lineRule="auto"/>
            </w:pPr>
          </w:p>
        </w:tc>
      </w:tr>
      <w:tr w14:paraId="215CD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3D5CE10F">
            <w:pPr>
              <w:spacing w:after="0" w:line="240" w:lineRule="auto"/>
            </w:pPr>
            <w:r>
              <w:rPr>
                <w:b/>
              </w:rPr>
              <w:t>【板块】</w:t>
            </w:r>
          </w:p>
        </w:tc>
        <w:tc>
          <w:tcPr>
            <w:tcW w:w="5534" w:type="dxa"/>
          </w:tcPr>
          <w:p w14:paraId="4C37CD26">
            <w:pPr>
              <w:spacing w:after="0" w:line="240" w:lineRule="auto"/>
            </w:pPr>
            <w:r>
              <w:t>HER</w:t>
            </w:r>
          </w:p>
        </w:tc>
      </w:tr>
      <w:tr w14:paraId="57BF0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6D1A46E2">
            <w:pPr>
              <w:spacing w:after="0" w:line="240" w:lineRule="auto"/>
            </w:pPr>
            <w:r>
              <w:rPr>
                <w:b/>
              </w:rPr>
              <w:t>【难度】</w:t>
            </w:r>
          </w:p>
        </w:tc>
        <w:tc>
          <w:tcPr>
            <w:tcW w:w="5534" w:type="dxa"/>
          </w:tcPr>
          <w:p w14:paraId="609EAF31">
            <w:pPr>
              <w:spacing w:after="0" w:line="240" w:lineRule="auto"/>
            </w:pPr>
            <w:r>
              <w:t>2</w:t>
            </w:r>
          </w:p>
        </w:tc>
      </w:tr>
      <w:tr w14:paraId="74678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695168A1">
            <w:pPr>
              <w:spacing w:after="0" w:line="240" w:lineRule="auto"/>
            </w:pPr>
            <w:r>
              <w:rPr>
                <w:b/>
              </w:rPr>
              <w:t>【题干】</w:t>
            </w:r>
          </w:p>
        </w:tc>
        <w:tc>
          <w:tcPr>
            <w:tcW w:w="5534" w:type="dxa"/>
          </w:tcPr>
          <w:p w14:paraId="65CBF63C">
            <w:pPr>
              <w:spacing w:after="0" w:line="240" w:lineRule="auto"/>
            </w:pPr>
            <w:r>
              <w:rPr>
                <w:lang w:val="en-US" w:eastAsia="zh-CN"/>
              </w:rPr>
              <w:t>In pea plants, yellow seeds (Y) are dominant to green seeds (y), and round seeds (R) are dominant to wrinkled seeds (r). Two plants that are both heterozygous for seed color and shape (YyRr) are crossed. Assuming Mendelian inheritance, what fraction of their offspring are expected to have yellow, wrinkled seeds?</w:t>
            </w:r>
          </w:p>
        </w:tc>
      </w:tr>
      <w:tr w14:paraId="2E3A6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2B959856">
            <w:pPr>
              <w:spacing w:after="0" w:line="240" w:lineRule="auto"/>
            </w:pPr>
            <w:r>
              <w:rPr>
                <w:b/>
              </w:rPr>
              <w:t>A.</w:t>
            </w:r>
          </w:p>
        </w:tc>
        <w:tc>
          <w:tcPr>
            <w:tcW w:w="5534" w:type="dxa"/>
          </w:tcPr>
          <w:p w14:paraId="7485C7C0">
            <w:pPr>
              <w:spacing w:after="0" w:line="240" w:lineRule="auto"/>
            </w:pPr>
            <w:r>
              <w:rPr>
                <w:rFonts w:ascii="微软雅黑" w:hAnsi="微软雅黑" w:eastAsia="微软雅黑" w:cs="微软雅黑"/>
                <w:color w:val="333333"/>
                <w:spacing w:val="0"/>
                <w:kern w:val="0"/>
                <w:position w:val="0"/>
                <w:sz w:val="18"/>
                <w:szCs w:val="18"/>
                <w:u w:val="none"/>
                <w:shd w:val="clear" w:fill="auto"/>
                <w:vertAlign w:val="baseline"/>
                <w:lang w:val="en-US" w:eastAsia="zh-CN" w:bidi="ar"/>
              </w:rPr>
              <w:t>3/8</w:t>
            </w:r>
          </w:p>
        </w:tc>
      </w:tr>
      <w:tr w14:paraId="73B2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083548A6">
            <w:pPr>
              <w:spacing w:after="0" w:line="240" w:lineRule="auto"/>
            </w:pPr>
            <w:r>
              <w:rPr>
                <w:b/>
              </w:rPr>
              <w:t>B.</w:t>
            </w:r>
          </w:p>
        </w:tc>
        <w:tc>
          <w:tcPr>
            <w:tcW w:w="5534" w:type="dxa"/>
          </w:tcPr>
          <w:p w14:paraId="5754B081">
            <w:pPr>
              <w:spacing w:after="0" w:line="240" w:lineRule="auto"/>
              <w:rPr>
                <w:rFonts w:hint="eastAsia" w:eastAsia="宋体"/>
                <w:lang w:eastAsia="zh-CN"/>
              </w:rPr>
            </w:pPr>
            <w:r>
              <w:rPr>
                <w:rFonts w:ascii="微软雅黑" w:hAnsi="微软雅黑" w:eastAsia="微软雅黑" w:cs="微软雅黑"/>
                <w:color w:val="333333"/>
                <w:spacing w:val="0"/>
                <w:kern w:val="0"/>
                <w:position w:val="0"/>
                <w:sz w:val="18"/>
                <w:szCs w:val="18"/>
                <w:u w:val="none"/>
                <w:shd w:val="clear" w:fill="auto"/>
                <w:vertAlign w:val="baseline"/>
                <w:lang w:val="en-US" w:eastAsia="zh-CN" w:bidi="ar"/>
              </w:rPr>
              <w:t xml:space="preserve">9/16 </w:t>
            </w:r>
          </w:p>
        </w:tc>
      </w:tr>
      <w:tr w14:paraId="1877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70D8CDBC">
            <w:pPr>
              <w:spacing w:after="0" w:line="240" w:lineRule="auto"/>
            </w:pPr>
            <w:r>
              <w:rPr>
                <w:b/>
              </w:rPr>
              <w:t>C.</w:t>
            </w:r>
          </w:p>
        </w:tc>
        <w:tc>
          <w:tcPr>
            <w:tcW w:w="5534" w:type="dxa"/>
          </w:tcPr>
          <w:p w14:paraId="53F5ED9D">
            <w:pPr>
              <w:spacing w:after="0" w:line="240" w:lineRule="auto"/>
              <w:rPr>
                <w:rFonts w:hint="eastAsia" w:eastAsia="宋体"/>
                <w:lang w:eastAsia="zh-CN"/>
              </w:rPr>
            </w:pPr>
            <w:r>
              <w:rPr>
                <w:rFonts w:ascii="微软雅黑" w:hAnsi="微软雅黑" w:eastAsia="微软雅黑" w:cs="微软雅黑"/>
                <w:color w:val="333333"/>
                <w:spacing w:val="0"/>
                <w:kern w:val="0"/>
                <w:position w:val="0"/>
                <w:sz w:val="18"/>
                <w:szCs w:val="18"/>
                <w:u w:val="none"/>
                <w:shd w:val="clear" w:fill="auto"/>
                <w:vertAlign w:val="baseline"/>
                <w:lang w:val="en-US" w:eastAsia="zh-CN" w:bidi="ar"/>
              </w:rPr>
              <w:t xml:space="preserve">3/16 </w:t>
            </w:r>
          </w:p>
        </w:tc>
      </w:tr>
      <w:tr w14:paraId="000F4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377A396E">
            <w:pPr>
              <w:spacing w:after="0" w:line="240" w:lineRule="auto"/>
            </w:pPr>
            <w:r>
              <w:rPr>
                <w:b/>
              </w:rPr>
              <w:t>D.</w:t>
            </w:r>
          </w:p>
        </w:tc>
        <w:tc>
          <w:tcPr>
            <w:tcW w:w="5534" w:type="dxa"/>
          </w:tcPr>
          <w:p w14:paraId="1E10B5BD">
            <w:pPr>
              <w:spacing w:after="0" w:line="240" w:lineRule="auto"/>
            </w:pPr>
            <w:r>
              <w:t>1/2</w:t>
            </w:r>
          </w:p>
        </w:tc>
      </w:tr>
      <w:tr w14:paraId="39805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5427C925">
            <w:pPr>
              <w:spacing w:after="0" w:line="240" w:lineRule="auto"/>
            </w:pPr>
            <w:r>
              <w:rPr>
                <w:b/>
              </w:rPr>
              <w:t>E.</w:t>
            </w:r>
          </w:p>
        </w:tc>
        <w:tc>
          <w:tcPr>
            <w:tcW w:w="5534" w:type="dxa"/>
          </w:tcPr>
          <w:p w14:paraId="13EEB0EC">
            <w:pPr>
              <w:spacing w:after="0" w:line="240" w:lineRule="auto"/>
              <w:rPr>
                <w:rFonts w:hint="eastAsia" w:eastAsia="宋体"/>
                <w:lang w:eastAsia="zh-CN"/>
              </w:rPr>
            </w:pPr>
            <w:r>
              <w:rPr>
                <w:rFonts w:ascii="微软雅黑" w:hAnsi="微软雅黑" w:eastAsia="微软雅黑" w:cs="微软雅黑"/>
                <w:color w:val="333333"/>
                <w:spacing w:val="0"/>
                <w:kern w:val="0"/>
                <w:position w:val="0"/>
                <w:sz w:val="18"/>
                <w:szCs w:val="18"/>
                <w:u w:val="none"/>
                <w:shd w:val="clear" w:fill="auto"/>
                <w:vertAlign w:val="baseline"/>
                <w:lang w:val="en-US" w:eastAsia="zh-CN" w:bidi="ar"/>
              </w:rPr>
              <w:t>1/16</w:t>
            </w:r>
          </w:p>
        </w:tc>
      </w:tr>
      <w:tr w14:paraId="3176B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48091DD7">
            <w:pPr>
              <w:spacing w:after="0" w:line="240" w:lineRule="auto"/>
            </w:pPr>
            <w:r>
              <w:rPr>
                <w:b/>
              </w:rPr>
              <w:t>【答案】</w:t>
            </w:r>
          </w:p>
        </w:tc>
        <w:tc>
          <w:tcPr>
            <w:tcW w:w="5534" w:type="dxa"/>
          </w:tcPr>
          <w:p w14:paraId="14F7518F">
            <w:pPr>
              <w:spacing w:after="0" w:line="240" w:lineRule="auto"/>
              <w:rPr>
                <w:rFonts w:hint="eastAsia" w:eastAsia="宋体"/>
                <w:lang w:eastAsia="zh-CN"/>
              </w:rPr>
            </w:pPr>
            <w:r>
              <w:rPr>
                <w:rFonts w:hint="eastAsia"/>
                <w:lang w:val="en-US" w:eastAsia="zh-CN"/>
              </w:rPr>
              <w:t>C</w:t>
            </w:r>
          </w:p>
        </w:tc>
      </w:tr>
      <w:tr w14:paraId="4979E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63B28307">
            <w:pPr>
              <w:spacing w:after="0" w:line="240" w:lineRule="auto"/>
            </w:pPr>
            <w:r>
              <w:rPr>
                <w:b/>
              </w:rPr>
              <w:t>【来源】</w:t>
            </w:r>
          </w:p>
        </w:tc>
        <w:tc>
          <w:tcPr>
            <w:tcW w:w="5534" w:type="dxa"/>
          </w:tcPr>
          <w:p w14:paraId="1632DFFB">
            <w:pPr>
              <w:spacing w:after="0" w:line="240" w:lineRule="auto"/>
            </w:pPr>
          </w:p>
        </w:tc>
      </w:tr>
      <w:tr w14:paraId="28B5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shd w:val="clear" w:color="auto" w:fill="E8E8E8"/>
          </w:tcPr>
          <w:p w14:paraId="2F7B33DB">
            <w:pPr>
              <w:spacing w:after="0" w:line="240" w:lineRule="auto"/>
            </w:pPr>
            <w:r>
              <w:rPr>
                <w:b/>
              </w:rPr>
              <w:t>---</w:t>
            </w:r>
          </w:p>
        </w:tc>
        <w:tc>
          <w:tcPr>
            <w:tcW w:w="5534" w:type="dxa"/>
            <w:shd w:val="clear" w:color="auto" w:fill="E8E8E8"/>
          </w:tcPr>
          <w:p w14:paraId="7954A54F">
            <w:pPr>
              <w:spacing w:after="0" w:line="240" w:lineRule="auto"/>
            </w:pPr>
          </w:p>
        </w:tc>
      </w:tr>
    </w:tbl>
    <w:p w14:paraId="40817C26"/>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7"/>
        <w:gridCol w:w="5609"/>
      </w:tblGrid>
      <w:tr w14:paraId="6F8A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4" w:type="dxa"/>
          </w:tcPr>
          <w:p w14:paraId="45F810CC">
            <w:pPr>
              <w:spacing w:after="0" w:line="240" w:lineRule="auto"/>
            </w:pPr>
          </w:p>
        </w:tc>
        <w:tc>
          <w:tcPr>
            <w:tcW w:w="7087" w:type="dxa"/>
          </w:tcPr>
          <w:p w14:paraId="4751B8F1">
            <w:pPr>
              <w:spacing w:after="0" w:line="240" w:lineRule="auto"/>
            </w:pPr>
          </w:p>
        </w:tc>
      </w:tr>
      <w:tr w14:paraId="5EDFC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FE7B895">
            <w:pPr>
              <w:spacing w:after="0" w:line="240" w:lineRule="auto"/>
            </w:pPr>
            <w:r>
              <w:rPr>
                <w:b/>
              </w:rPr>
              <w:t>【板块】</w:t>
            </w:r>
          </w:p>
        </w:tc>
        <w:tc>
          <w:tcPr>
            <w:tcW w:w="4320" w:type="dxa"/>
          </w:tcPr>
          <w:p w14:paraId="6333B3CF">
            <w:pPr>
              <w:spacing w:after="0" w:line="240" w:lineRule="auto"/>
            </w:pPr>
            <w:r>
              <w:t>HER</w:t>
            </w:r>
          </w:p>
        </w:tc>
      </w:tr>
      <w:tr w14:paraId="54385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018AA20">
            <w:pPr>
              <w:spacing w:after="0" w:line="240" w:lineRule="auto"/>
            </w:pPr>
            <w:r>
              <w:rPr>
                <w:b/>
              </w:rPr>
              <w:t>【难度】</w:t>
            </w:r>
          </w:p>
        </w:tc>
        <w:tc>
          <w:tcPr>
            <w:tcW w:w="4320" w:type="dxa"/>
          </w:tcPr>
          <w:p w14:paraId="14EEC1DA">
            <w:pPr>
              <w:spacing w:after="0" w:line="240" w:lineRule="auto"/>
            </w:pPr>
            <w:r>
              <w:t>2</w:t>
            </w:r>
          </w:p>
        </w:tc>
      </w:tr>
      <w:tr w14:paraId="2F9AA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D7A89E2">
            <w:pPr>
              <w:spacing w:after="0" w:line="240" w:lineRule="auto"/>
            </w:pPr>
            <w:r>
              <w:rPr>
                <w:b/>
              </w:rPr>
              <w:t>【题干】</w:t>
            </w:r>
          </w:p>
        </w:tc>
        <w:tc>
          <w:tcPr>
            <w:tcW w:w="4320" w:type="dxa"/>
          </w:tcPr>
          <w:p w14:paraId="41C7B333">
            <w:pPr>
              <w:spacing w:after="0" w:line="240" w:lineRule="auto"/>
            </w:pPr>
            <w:r>
              <w:t>What is the probability of obtaining the given genotype in the offspring AAbbCCdd from the parents AaBbCcDd x AABbCcDd (Assume independent assortment of all gene pairs)?</w:t>
            </w:r>
          </w:p>
        </w:tc>
      </w:tr>
      <w:tr w14:paraId="74267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D35D752">
            <w:pPr>
              <w:spacing w:after="0" w:line="240" w:lineRule="auto"/>
            </w:pPr>
            <w:r>
              <w:rPr>
                <w:b/>
              </w:rPr>
              <w:t>【图片】</w:t>
            </w:r>
          </w:p>
        </w:tc>
        <w:tc>
          <w:tcPr>
            <w:tcW w:w="4320" w:type="dxa"/>
          </w:tcPr>
          <w:p w14:paraId="2ABA844C">
            <w:pPr>
              <w:spacing w:after="0" w:line="240" w:lineRule="auto"/>
            </w:pPr>
            <w:r>
              <w:t>images/image7</w:t>
            </w:r>
            <w:r>
              <w:rPr>
                <w:rFonts w:hint="eastAsia"/>
                <w:lang w:val="en-US" w:eastAsia="zh-CN"/>
              </w:rPr>
              <w:t>5</w:t>
            </w:r>
            <w:r>
              <w:t>.png</w:t>
            </w:r>
          </w:p>
        </w:tc>
      </w:tr>
      <w:tr w14:paraId="14DF7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C613B49">
            <w:pPr>
              <w:spacing w:after="0" w:line="240" w:lineRule="auto"/>
            </w:pPr>
            <w:r>
              <w:rPr>
                <w:b/>
              </w:rPr>
              <w:t>【答案】</w:t>
            </w:r>
          </w:p>
        </w:tc>
        <w:tc>
          <w:tcPr>
            <w:tcW w:w="4320" w:type="dxa"/>
          </w:tcPr>
          <w:p w14:paraId="585F7EDC">
            <w:pPr>
              <w:spacing w:after="0" w:line="240" w:lineRule="auto"/>
            </w:pPr>
            <w:r>
              <w:t>B</w:t>
            </w:r>
          </w:p>
        </w:tc>
      </w:tr>
      <w:tr w14:paraId="1D245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BFEC942">
            <w:pPr>
              <w:spacing w:after="0" w:line="240" w:lineRule="auto"/>
            </w:pPr>
            <w:r>
              <w:rPr>
                <w:b/>
              </w:rPr>
              <w:t>【解析】</w:t>
            </w:r>
          </w:p>
        </w:tc>
        <w:tc>
          <w:tcPr>
            <w:tcW w:w="4320" w:type="dxa"/>
          </w:tcPr>
          <w:p w14:paraId="2F264EE0">
            <w:pPr>
              <w:spacing w:after="0" w:line="240" w:lineRule="auto"/>
            </w:pPr>
            <w:r>
              <w:t>Cross: AaBbCcDd × AABbCcDd. Probability of AAbbCCdd:</w:t>
            </w:r>
            <w:r>
              <w:br w:type="textWrapping"/>
            </w:r>
            <w:r>
              <w:br w:type="textWrapping"/>
            </w:r>
            <w:r>
              <w:t>For gene A: Aa × AA → P(AA) = 1/2</w:t>
            </w:r>
            <w:r>
              <w:br w:type="textWrapping"/>
            </w:r>
            <w:r>
              <w:t>For gene B: Bb × Bb → P(bb) = 1/4</w:t>
            </w:r>
            <w:r>
              <w:br w:type="textWrapping"/>
            </w:r>
            <w:r>
              <w:t>For gene C: Cc × Cc → P(CC) = 1/4</w:t>
            </w:r>
            <w:r>
              <w:br w:type="textWrapping"/>
            </w:r>
            <w:r>
              <w:t>For gene D: Dd × Dd → P(dd) = 1/4</w:t>
            </w:r>
            <w:r>
              <w:br w:type="textWrapping"/>
            </w:r>
            <w:r>
              <w:br w:type="textWrapping"/>
            </w:r>
            <w:r>
              <w:t>Combined: 1/2 × 1/4 × 1/4 × 1/4 = 1/128</w:t>
            </w:r>
            <w:r>
              <w:br w:type="textWrapping"/>
            </w:r>
            <w:r>
              <w:br w:type="textWrapping"/>
            </w:r>
            <w:r>
              <w:t>Key Concept: For polygenic crosses with independent assortment, multiply the individual probabilities for each gene. When one parent is homozygous dominant (AA), 100% of offspring get at least one A allele, and 50% are AA.</w:t>
            </w:r>
          </w:p>
        </w:tc>
      </w:tr>
      <w:tr w14:paraId="7E533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D4B326">
            <w:pPr>
              <w:spacing w:after="0" w:line="240" w:lineRule="auto"/>
            </w:pPr>
            <w:r>
              <w:rPr>
                <w:b/>
              </w:rPr>
              <w:t>【来源】</w:t>
            </w:r>
          </w:p>
        </w:tc>
        <w:tc>
          <w:tcPr>
            <w:tcW w:w="4320" w:type="dxa"/>
          </w:tcPr>
          <w:p w14:paraId="0046CF51">
            <w:pPr>
              <w:spacing w:after="0" w:line="240" w:lineRule="auto"/>
            </w:pPr>
          </w:p>
        </w:tc>
      </w:tr>
      <w:tr w14:paraId="552BA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56DC69E9">
            <w:pPr>
              <w:spacing w:after="0" w:line="240" w:lineRule="auto"/>
            </w:pPr>
            <w:r>
              <w:rPr>
                <w:b/>
              </w:rPr>
              <w:t>---</w:t>
            </w:r>
          </w:p>
        </w:tc>
        <w:tc>
          <w:tcPr>
            <w:tcW w:w="4320" w:type="dxa"/>
            <w:shd w:val="clear" w:color="auto" w:fill="E8E8E8"/>
          </w:tcPr>
          <w:p w14:paraId="47F04879">
            <w:pPr>
              <w:spacing w:after="0" w:line="240" w:lineRule="auto"/>
            </w:pPr>
          </w:p>
        </w:tc>
      </w:tr>
    </w:tbl>
    <w:p w14:paraId="7BE0D131"/>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A308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0BFC2E3">
            <w:pPr>
              <w:spacing w:after="0" w:line="240" w:lineRule="auto"/>
            </w:pPr>
          </w:p>
        </w:tc>
        <w:tc>
          <w:tcPr>
            <w:tcW w:w="4320" w:type="dxa"/>
          </w:tcPr>
          <w:p w14:paraId="3B68AD9C">
            <w:pPr>
              <w:spacing w:after="0" w:line="240" w:lineRule="auto"/>
            </w:pPr>
          </w:p>
        </w:tc>
      </w:tr>
      <w:tr w14:paraId="3BB1C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2C94E9A">
            <w:pPr>
              <w:spacing w:after="0" w:line="240" w:lineRule="auto"/>
            </w:pPr>
            <w:r>
              <w:rPr>
                <w:b/>
              </w:rPr>
              <w:t>【板块】</w:t>
            </w:r>
          </w:p>
        </w:tc>
        <w:tc>
          <w:tcPr>
            <w:tcW w:w="4320" w:type="dxa"/>
          </w:tcPr>
          <w:p w14:paraId="3F8D263C">
            <w:pPr>
              <w:spacing w:after="0" w:line="240" w:lineRule="auto"/>
            </w:pPr>
            <w:r>
              <w:t>HER</w:t>
            </w:r>
          </w:p>
        </w:tc>
      </w:tr>
      <w:tr w14:paraId="2B557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0626D94">
            <w:pPr>
              <w:spacing w:after="0" w:line="240" w:lineRule="auto"/>
            </w:pPr>
            <w:r>
              <w:rPr>
                <w:b/>
              </w:rPr>
              <w:t>【难度】</w:t>
            </w:r>
          </w:p>
        </w:tc>
        <w:tc>
          <w:tcPr>
            <w:tcW w:w="4320" w:type="dxa"/>
          </w:tcPr>
          <w:p w14:paraId="47036240">
            <w:pPr>
              <w:spacing w:after="0" w:line="240" w:lineRule="auto"/>
            </w:pPr>
            <w:r>
              <w:t>2</w:t>
            </w:r>
          </w:p>
        </w:tc>
      </w:tr>
      <w:tr w14:paraId="355B6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23AB629">
            <w:pPr>
              <w:spacing w:after="0" w:line="240" w:lineRule="auto"/>
            </w:pPr>
            <w:r>
              <w:rPr>
                <w:b/>
              </w:rPr>
              <w:t>【题干】</w:t>
            </w:r>
          </w:p>
        </w:tc>
        <w:tc>
          <w:tcPr>
            <w:tcW w:w="4320" w:type="dxa"/>
          </w:tcPr>
          <w:p w14:paraId="77FE1A6E">
            <w:pPr>
              <w:spacing w:after="0" w:line="240" w:lineRule="auto"/>
            </w:pPr>
            <w:r>
              <w:t>An inbred strain of plants has a mean height of 24 cm. A second strain of the same species also has a mean height of 24 cm. When these plants are crossed, the F1 are also 24 cm in height. However, when the F1 plants are crossed, the F2 plants show a wide range of</w:t>
            </w:r>
            <w:r>
              <w:br w:type="textWrapping"/>
            </w:r>
            <w:r>
              <w:t>heights; the greatest number are similar to the P1 and F1, but approximately 4 of 1000 are only 12 cm tall and 4 of 1000 are 40 cm tall. What fraction of the F2 plants will be approximately 28 cm in height? [Assume that each of the alleles involved in determining</w:t>
            </w:r>
            <w:r>
              <w:br w:type="textWrapping"/>
            </w:r>
            <w:r>
              <w:t>increase in plant height contributes the same amount.]</w:t>
            </w:r>
          </w:p>
        </w:tc>
      </w:tr>
      <w:tr w14:paraId="357D0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vAlign w:val="top"/>
          </w:tcPr>
          <w:p w14:paraId="396ABA6D">
            <w:pPr>
              <w:spacing w:after="0" w:line="240" w:lineRule="auto"/>
              <w:rPr>
                <w:rFonts w:ascii="Times New Roman" w:hAnsi="Times New Roman" w:eastAsia="宋体" w:cstheme="minorBidi"/>
                <w:sz w:val="22"/>
                <w:szCs w:val="22"/>
                <w:lang w:val="en-US" w:eastAsia="en-US" w:bidi="ar-SA"/>
              </w:rPr>
            </w:pPr>
            <w:r>
              <w:rPr>
                <w:b/>
              </w:rPr>
              <w:t>【图片】</w:t>
            </w:r>
          </w:p>
        </w:tc>
        <w:tc>
          <w:tcPr>
            <w:tcW w:w="4320" w:type="dxa"/>
            <w:shd w:val="clear"/>
            <w:vAlign w:val="top"/>
          </w:tcPr>
          <w:p w14:paraId="560C82EB">
            <w:pPr>
              <w:spacing w:after="0" w:line="240" w:lineRule="auto"/>
              <w:rPr>
                <w:rFonts w:ascii="Times New Roman" w:hAnsi="Times New Roman" w:eastAsia="宋体" w:cstheme="minorBidi"/>
                <w:sz w:val="22"/>
                <w:szCs w:val="22"/>
                <w:lang w:val="en-US" w:eastAsia="en-US" w:bidi="ar-SA"/>
              </w:rPr>
            </w:pPr>
            <w:r>
              <w:t>images/image7</w:t>
            </w:r>
            <w:r>
              <w:rPr>
                <w:rFonts w:hint="eastAsia"/>
                <w:lang w:val="en-US" w:eastAsia="zh-CN"/>
              </w:rPr>
              <w:t>6</w:t>
            </w:r>
            <w:r>
              <w:t>.png</w:t>
            </w:r>
          </w:p>
        </w:tc>
      </w:tr>
      <w:tr w14:paraId="58FDC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69DEEF2">
            <w:pPr>
              <w:spacing w:after="0" w:line="240" w:lineRule="auto"/>
            </w:pPr>
            <w:r>
              <w:rPr>
                <w:b/>
              </w:rPr>
              <w:t>【答案】</w:t>
            </w:r>
          </w:p>
        </w:tc>
        <w:tc>
          <w:tcPr>
            <w:tcW w:w="4320" w:type="dxa"/>
          </w:tcPr>
          <w:p w14:paraId="3CFE0FD1">
            <w:pPr>
              <w:spacing w:after="0" w:line="240" w:lineRule="auto"/>
            </w:pPr>
            <w:r>
              <w:t>C</w:t>
            </w:r>
          </w:p>
        </w:tc>
      </w:tr>
      <w:tr w14:paraId="21E7E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1853613">
            <w:pPr>
              <w:spacing w:after="0" w:line="240" w:lineRule="auto"/>
            </w:pPr>
            <w:r>
              <w:rPr>
                <w:b/>
              </w:rPr>
              <w:t>【来源】</w:t>
            </w:r>
          </w:p>
        </w:tc>
        <w:tc>
          <w:tcPr>
            <w:tcW w:w="4320" w:type="dxa"/>
          </w:tcPr>
          <w:p w14:paraId="361107CA">
            <w:pPr>
              <w:spacing w:after="0" w:line="240" w:lineRule="auto"/>
            </w:pPr>
          </w:p>
        </w:tc>
      </w:tr>
      <w:tr w14:paraId="6D403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6C8A504E">
            <w:pPr>
              <w:spacing w:after="0" w:line="240" w:lineRule="auto"/>
            </w:pPr>
            <w:r>
              <w:rPr>
                <w:b/>
              </w:rPr>
              <w:t>---</w:t>
            </w:r>
          </w:p>
        </w:tc>
        <w:tc>
          <w:tcPr>
            <w:tcW w:w="4320" w:type="dxa"/>
            <w:shd w:val="clear" w:color="auto" w:fill="E8E8E8"/>
          </w:tcPr>
          <w:p w14:paraId="478B30C7">
            <w:pPr>
              <w:spacing w:after="0" w:line="240" w:lineRule="auto"/>
            </w:pPr>
          </w:p>
        </w:tc>
      </w:tr>
    </w:tbl>
    <w:p w14:paraId="0C63CBBF"/>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7"/>
        <w:gridCol w:w="5609"/>
      </w:tblGrid>
      <w:tr w14:paraId="4B5A0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26895E43">
            <w:pPr>
              <w:spacing w:after="0" w:line="240" w:lineRule="auto"/>
            </w:pPr>
          </w:p>
        </w:tc>
        <w:tc>
          <w:tcPr>
            <w:tcW w:w="7087" w:type="dxa"/>
          </w:tcPr>
          <w:p w14:paraId="06F8E96B">
            <w:pPr>
              <w:spacing w:after="0" w:line="240" w:lineRule="auto"/>
            </w:pPr>
          </w:p>
        </w:tc>
      </w:tr>
      <w:tr w14:paraId="2628E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B8BC77A">
            <w:pPr>
              <w:spacing w:after="0" w:line="240" w:lineRule="auto"/>
            </w:pPr>
            <w:r>
              <w:rPr>
                <w:b/>
              </w:rPr>
              <w:t>【板块】</w:t>
            </w:r>
          </w:p>
        </w:tc>
        <w:tc>
          <w:tcPr>
            <w:tcW w:w="4320" w:type="dxa"/>
          </w:tcPr>
          <w:p w14:paraId="6396FD52">
            <w:pPr>
              <w:spacing w:after="0" w:line="240" w:lineRule="auto"/>
            </w:pPr>
            <w:r>
              <w:t>HER</w:t>
            </w:r>
          </w:p>
        </w:tc>
      </w:tr>
      <w:tr w14:paraId="4EB5A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BB4F4B3">
            <w:pPr>
              <w:spacing w:after="0" w:line="240" w:lineRule="auto"/>
            </w:pPr>
            <w:r>
              <w:rPr>
                <w:b/>
              </w:rPr>
              <w:t>【难度】</w:t>
            </w:r>
          </w:p>
        </w:tc>
        <w:tc>
          <w:tcPr>
            <w:tcW w:w="4320" w:type="dxa"/>
          </w:tcPr>
          <w:p w14:paraId="0EADD5EF">
            <w:pPr>
              <w:spacing w:after="0" w:line="240" w:lineRule="auto"/>
            </w:pPr>
            <w:r>
              <w:t>2</w:t>
            </w:r>
          </w:p>
        </w:tc>
      </w:tr>
      <w:tr w14:paraId="7994F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64DCE21">
            <w:pPr>
              <w:spacing w:after="0" w:line="240" w:lineRule="auto"/>
            </w:pPr>
            <w:r>
              <w:rPr>
                <w:b/>
              </w:rPr>
              <w:t>【题干】</w:t>
            </w:r>
          </w:p>
        </w:tc>
        <w:tc>
          <w:tcPr>
            <w:tcW w:w="4320" w:type="dxa"/>
          </w:tcPr>
          <w:p w14:paraId="2F93A360">
            <w:pPr>
              <w:spacing w:after="0" w:line="240" w:lineRule="auto"/>
            </w:pPr>
            <w:r>
              <w:t>In 1904, soon after Mendel’s work was rediscovered, the French biologist Lucien Cuenot performed experiments with mice that did not appear to follow Mendel’s laws. He found that when two yellow-colored mice were crossed, litters with both yellow- and graycolored offspring were always produced. Over the years, he collected the following data.Yellow x Yellow → 263 yellow-colored mice and 100 gray-colored mice.In 1910, W.E. Castle confirmed Cuenot’s results with similar experiments. Their combined data are shown in the table below.</w:t>
            </w:r>
          </w:p>
          <w:p w14:paraId="63DEE852">
            <w:pPr>
              <w:spacing w:after="0" w:line="240" w:lineRule="auto"/>
            </w:pPr>
            <w:r>
              <w:t>images/image7</w:t>
            </w:r>
            <w:r>
              <w:rPr>
                <w:rFonts w:hint="eastAsia"/>
                <w:lang w:val="en-US" w:eastAsia="zh-CN"/>
              </w:rPr>
              <w:t>8</w:t>
            </w:r>
            <w:r>
              <w:t>.png</w:t>
            </w:r>
            <w:r>
              <w:br w:type="textWrapping"/>
            </w:r>
            <w:r>
              <w:t>Which of the following is the most likely explanation for yellow and gray coat colors in the mice?</w:t>
            </w:r>
          </w:p>
        </w:tc>
      </w:tr>
      <w:tr w14:paraId="57BCC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9C4844F">
            <w:pPr>
              <w:spacing w:after="0" w:line="240" w:lineRule="auto"/>
            </w:pPr>
            <w:r>
              <w:rPr>
                <w:b/>
              </w:rPr>
              <w:t>A.</w:t>
            </w:r>
          </w:p>
        </w:tc>
        <w:tc>
          <w:tcPr>
            <w:tcW w:w="4320" w:type="dxa"/>
          </w:tcPr>
          <w:p w14:paraId="1A341FA4">
            <w:pPr>
              <w:spacing w:after="0" w:line="240" w:lineRule="auto"/>
            </w:pPr>
            <w:r>
              <w:t>Gray color is caused by a homozygous recessive condition in either or both of two separate genes that are interacting epistatically.</w:t>
            </w:r>
          </w:p>
        </w:tc>
      </w:tr>
      <w:tr w14:paraId="0D819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7E3CC77">
            <w:pPr>
              <w:spacing w:after="0" w:line="240" w:lineRule="auto"/>
            </w:pPr>
            <w:r>
              <w:rPr>
                <w:b/>
              </w:rPr>
              <w:t>B.</w:t>
            </w:r>
          </w:p>
        </w:tc>
        <w:tc>
          <w:tcPr>
            <w:tcW w:w="4320" w:type="dxa"/>
          </w:tcPr>
          <w:p w14:paraId="37C9070C">
            <w:pPr>
              <w:spacing w:after="0" w:line="240" w:lineRule="auto"/>
            </w:pPr>
            <w:r>
              <w:t>Gray color is homozygous recessive, and yellow color can either be homozygous or heterozygous.</w:t>
            </w:r>
          </w:p>
        </w:tc>
      </w:tr>
      <w:tr w14:paraId="59646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EF8A113">
            <w:pPr>
              <w:spacing w:after="0" w:line="240" w:lineRule="auto"/>
            </w:pPr>
            <w:r>
              <w:rPr>
                <w:b/>
              </w:rPr>
              <w:t>C.</w:t>
            </w:r>
          </w:p>
        </w:tc>
        <w:tc>
          <w:tcPr>
            <w:tcW w:w="4320" w:type="dxa"/>
          </w:tcPr>
          <w:p w14:paraId="4DA443BB">
            <w:pPr>
              <w:spacing w:after="0" w:line="240" w:lineRule="auto"/>
            </w:pPr>
            <w:r>
              <w:t>Gray color is homozygous, yellow color is heterozygous, and the yellow allele is lethal when homozygous.</w:t>
            </w:r>
          </w:p>
        </w:tc>
      </w:tr>
      <w:tr w14:paraId="516CA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4374D52">
            <w:pPr>
              <w:spacing w:after="0" w:line="240" w:lineRule="auto"/>
            </w:pPr>
            <w:r>
              <w:rPr>
                <w:b/>
              </w:rPr>
              <w:t>D.</w:t>
            </w:r>
          </w:p>
        </w:tc>
        <w:tc>
          <w:tcPr>
            <w:tcW w:w="4320" w:type="dxa"/>
          </w:tcPr>
          <w:p w14:paraId="5A6E17E4">
            <w:pPr>
              <w:spacing w:after="0" w:line="240" w:lineRule="auto"/>
            </w:pPr>
            <w:r>
              <w:t>Yellow color is caused by the recessive allele of a X-linked gene.</w:t>
            </w:r>
          </w:p>
        </w:tc>
      </w:tr>
      <w:tr w14:paraId="61851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03C6E82">
            <w:pPr>
              <w:spacing w:after="0" w:line="240" w:lineRule="auto"/>
            </w:pPr>
            <w:r>
              <w:rPr>
                <w:b/>
              </w:rPr>
              <w:t>E.</w:t>
            </w:r>
          </w:p>
        </w:tc>
        <w:tc>
          <w:tcPr>
            <w:tcW w:w="4320" w:type="dxa"/>
          </w:tcPr>
          <w:p w14:paraId="69165896">
            <w:pPr>
              <w:spacing w:after="0" w:line="240" w:lineRule="auto"/>
            </w:pPr>
            <w:r>
              <w:t>There are fewer gray-colored mice than expected due to double-crossover.</w:t>
            </w:r>
          </w:p>
        </w:tc>
      </w:tr>
      <w:tr w14:paraId="3345C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F8FB66B">
            <w:pPr>
              <w:spacing w:after="0" w:line="240" w:lineRule="auto"/>
            </w:pPr>
            <w:r>
              <w:rPr>
                <w:b/>
              </w:rPr>
              <w:t>【答案】</w:t>
            </w:r>
          </w:p>
        </w:tc>
        <w:tc>
          <w:tcPr>
            <w:tcW w:w="4320" w:type="dxa"/>
          </w:tcPr>
          <w:p w14:paraId="5BCD4707">
            <w:pPr>
              <w:spacing w:after="0" w:line="240" w:lineRule="auto"/>
            </w:pPr>
            <w:r>
              <w:t>C</w:t>
            </w:r>
          </w:p>
        </w:tc>
      </w:tr>
      <w:tr w14:paraId="084FB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71E7FD3">
            <w:pPr>
              <w:spacing w:after="0" w:line="240" w:lineRule="auto"/>
            </w:pPr>
            <w:r>
              <w:rPr>
                <w:b/>
              </w:rPr>
              <w:t>【来源】</w:t>
            </w:r>
          </w:p>
        </w:tc>
        <w:tc>
          <w:tcPr>
            <w:tcW w:w="4320" w:type="dxa"/>
          </w:tcPr>
          <w:p w14:paraId="3FBAF018">
            <w:pPr>
              <w:spacing w:after="0" w:line="240" w:lineRule="auto"/>
            </w:pPr>
          </w:p>
        </w:tc>
      </w:tr>
      <w:tr w14:paraId="5B4C0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1CA16E1C">
            <w:pPr>
              <w:spacing w:after="0" w:line="240" w:lineRule="auto"/>
            </w:pPr>
            <w:r>
              <w:rPr>
                <w:b/>
              </w:rPr>
              <w:t>---</w:t>
            </w:r>
          </w:p>
        </w:tc>
        <w:tc>
          <w:tcPr>
            <w:tcW w:w="4320" w:type="dxa"/>
            <w:shd w:val="clear" w:color="auto" w:fill="E8E8E8"/>
          </w:tcPr>
          <w:p w14:paraId="42C84A60">
            <w:pPr>
              <w:spacing w:after="0" w:line="240" w:lineRule="auto"/>
            </w:pPr>
          </w:p>
        </w:tc>
      </w:tr>
    </w:tbl>
    <w:p w14:paraId="72E9A29C"/>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7"/>
        <w:gridCol w:w="5609"/>
      </w:tblGrid>
      <w:tr w14:paraId="5808B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5DDEDC55">
            <w:pPr>
              <w:spacing w:after="0" w:line="240" w:lineRule="auto"/>
            </w:pPr>
          </w:p>
        </w:tc>
        <w:tc>
          <w:tcPr>
            <w:tcW w:w="7087" w:type="dxa"/>
          </w:tcPr>
          <w:p w14:paraId="67C2B15D">
            <w:pPr>
              <w:spacing w:after="0" w:line="240" w:lineRule="auto"/>
            </w:pPr>
          </w:p>
        </w:tc>
      </w:tr>
      <w:tr w14:paraId="73BB4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999F4B0">
            <w:pPr>
              <w:spacing w:after="0" w:line="240" w:lineRule="auto"/>
            </w:pPr>
            <w:r>
              <w:rPr>
                <w:b/>
              </w:rPr>
              <w:t>【板块】</w:t>
            </w:r>
          </w:p>
        </w:tc>
        <w:tc>
          <w:tcPr>
            <w:tcW w:w="4320" w:type="dxa"/>
          </w:tcPr>
          <w:p w14:paraId="32AB1844">
            <w:pPr>
              <w:spacing w:after="0" w:line="240" w:lineRule="auto"/>
            </w:pPr>
            <w:r>
              <w:t>HER</w:t>
            </w:r>
          </w:p>
        </w:tc>
      </w:tr>
      <w:tr w14:paraId="64373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A6894DC">
            <w:pPr>
              <w:spacing w:after="0" w:line="240" w:lineRule="auto"/>
            </w:pPr>
            <w:r>
              <w:rPr>
                <w:b/>
              </w:rPr>
              <w:t>【难度】</w:t>
            </w:r>
          </w:p>
        </w:tc>
        <w:tc>
          <w:tcPr>
            <w:tcW w:w="4320" w:type="dxa"/>
          </w:tcPr>
          <w:p w14:paraId="3693E3CD">
            <w:pPr>
              <w:spacing w:after="0" w:line="240" w:lineRule="auto"/>
            </w:pPr>
            <w:r>
              <w:t>2</w:t>
            </w:r>
          </w:p>
        </w:tc>
      </w:tr>
      <w:tr w14:paraId="0C3B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194FD70">
            <w:pPr>
              <w:spacing w:after="0" w:line="240" w:lineRule="auto"/>
            </w:pPr>
            <w:r>
              <w:rPr>
                <w:b/>
              </w:rPr>
              <w:t>【题干】</w:t>
            </w:r>
          </w:p>
        </w:tc>
        <w:tc>
          <w:tcPr>
            <w:tcW w:w="4320" w:type="dxa"/>
          </w:tcPr>
          <w:p w14:paraId="587897D8">
            <w:pPr>
              <w:spacing w:after="0" w:line="240" w:lineRule="auto"/>
            </w:pPr>
            <w:r>
              <w:t>Harry found a bunch of interesting plants growing in his backyard of varying heights. He recently learned about polygenic traits and additive genetics in his biology class. To test these theories, he crossed the tallest plant in his garden, which was 20 inches tall, with the shortest plant, which was 8 inches tall. All the F1 offspring from this cross were 14 inches tall. Harry then crossed two F1</w:t>
            </w:r>
            <w:r>
              <w:br w:type="textWrapping"/>
            </w:r>
            <w:r>
              <w:t>plants, and the F2 generation had the distribution of heights shown below. How many genes are responsible for determining the height of Harry’s plants?</w:t>
            </w:r>
          </w:p>
          <w:p w14:paraId="5B2A6ECF">
            <w:pPr>
              <w:spacing w:after="0" w:line="240" w:lineRule="auto"/>
            </w:pPr>
            <w:r>
              <w:t>images/image</w:t>
            </w:r>
            <w:r>
              <w:rPr>
                <w:rFonts w:hint="eastAsia"/>
                <w:lang w:val="en-US" w:eastAsia="zh-CN"/>
              </w:rPr>
              <w:t>80</w:t>
            </w:r>
            <w:r>
              <w:t>.png</w:t>
            </w:r>
          </w:p>
        </w:tc>
      </w:tr>
      <w:tr w14:paraId="1226E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1381890">
            <w:pPr>
              <w:spacing w:after="0" w:line="240" w:lineRule="auto"/>
              <w:rPr>
                <w:rFonts w:hint="default" w:eastAsia="宋体"/>
                <w:b/>
                <w:lang w:val="en-US" w:eastAsia="zh-CN"/>
              </w:rPr>
            </w:pPr>
            <w:r>
              <w:rPr>
                <w:rFonts w:hint="eastAsia"/>
                <w:b/>
                <w:lang w:val="en-US" w:eastAsia="zh-CN"/>
              </w:rPr>
              <w:t>A.</w:t>
            </w:r>
          </w:p>
        </w:tc>
        <w:tc>
          <w:tcPr>
            <w:tcW w:w="4320" w:type="dxa"/>
          </w:tcPr>
          <w:p w14:paraId="2EBAF94A">
            <w:pPr>
              <w:spacing w:after="0" w:line="240" w:lineRule="auto"/>
              <w:rPr>
                <w:rFonts w:hint="eastAsia" w:eastAsia="宋体"/>
                <w:lang w:val="en-US" w:eastAsia="zh-CN"/>
              </w:rPr>
            </w:pPr>
            <w:r>
              <w:rPr>
                <w:rFonts w:hint="eastAsia"/>
                <w:lang w:val="en-US" w:eastAsia="zh-CN"/>
              </w:rPr>
              <w:t>1</w:t>
            </w:r>
          </w:p>
        </w:tc>
      </w:tr>
      <w:tr w14:paraId="66873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F7AB743">
            <w:pPr>
              <w:spacing w:after="0" w:line="240" w:lineRule="auto"/>
              <w:rPr>
                <w:rFonts w:hint="eastAsia" w:eastAsia="宋体"/>
                <w:b/>
                <w:lang w:val="en-US" w:eastAsia="zh-CN"/>
              </w:rPr>
            </w:pPr>
            <w:r>
              <w:rPr>
                <w:rFonts w:hint="eastAsia"/>
                <w:b/>
                <w:lang w:val="en-US" w:eastAsia="zh-CN"/>
              </w:rPr>
              <w:t>B.</w:t>
            </w:r>
          </w:p>
        </w:tc>
        <w:tc>
          <w:tcPr>
            <w:tcW w:w="4320" w:type="dxa"/>
          </w:tcPr>
          <w:p w14:paraId="49CD19BC">
            <w:pPr>
              <w:spacing w:after="0" w:line="240" w:lineRule="auto"/>
              <w:rPr>
                <w:rFonts w:hint="eastAsia" w:eastAsia="宋体"/>
                <w:lang w:val="en-US" w:eastAsia="zh-CN"/>
              </w:rPr>
            </w:pPr>
            <w:r>
              <w:rPr>
                <w:rFonts w:hint="eastAsia"/>
                <w:lang w:val="en-US" w:eastAsia="zh-CN"/>
              </w:rPr>
              <w:t>2</w:t>
            </w:r>
          </w:p>
        </w:tc>
      </w:tr>
      <w:tr w14:paraId="7E3C0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650D6FB">
            <w:pPr>
              <w:spacing w:after="0" w:line="240" w:lineRule="auto"/>
              <w:rPr>
                <w:rFonts w:hint="eastAsia" w:eastAsia="宋体"/>
                <w:b/>
                <w:lang w:val="en-US" w:eastAsia="zh-CN"/>
              </w:rPr>
            </w:pPr>
            <w:r>
              <w:rPr>
                <w:rFonts w:hint="eastAsia"/>
                <w:b/>
                <w:lang w:val="en-US" w:eastAsia="zh-CN"/>
              </w:rPr>
              <w:t>C.</w:t>
            </w:r>
          </w:p>
        </w:tc>
        <w:tc>
          <w:tcPr>
            <w:tcW w:w="4320" w:type="dxa"/>
          </w:tcPr>
          <w:p w14:paraId="2BEFB425">
            <w:pPr>
              <w:spacing w:after="0" w:line="240" w:lineRule="auto"/>
              <w:rPr>
                <w:rFonts w:hint="eastAsia" w:eastAsia="宋体"/>
                <w:lang w:val="en-US" w:eastAsia="zh-CN"/>
              </w:rPr>
            </w:pPr>
            <w:r>
              <w:rPr>
                <w:rFonts w:hint="eastAsia"/>
                <w:lang w:val="en-US" w:eastAsia="zh-CN"/>
              </w:rPr>
              <w:t>3</w:t>
            </w:r>
          </w:p>
        </w:tc>
      </w:tr>
      <w:tr w14:paraId="5A99F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F2E1918">
            <w:pPr>
              <w:spacing w:after="0" w:line="240" w:lineRule="auto"/>
              <w:rPr>
                <w:rFonts w:hint="eastAsia" w:eastAsia="宋体"/>
                <w:b/>
                <w:lang w:val="en-US" w:eastAsia="zh-CN"/>
              </w:rPr>
            </w:pPr>
            <w:r>
              <w:rPr>
                <w:rFonts w:hint="eastAsia"/>
                <w:b/>
                <w:lang w:val="en-US" w:eastAsia="zh-CN"/>
              </w:rPr>
              <w:t>D.</w:t>
            </w:r>
          </w:p>
        </w:tc>
        <w:tc>
          <w:tcPr>
            <w:tcW w:w="4320" w:type="dxa"/>
          </w:tcPr>
          <w:p w14:paraId="2A637F23">
            <w:pPr>
              <w:spacing w:after="0" w:line="240" w:lineRule="auto"/>
              <w:rPr>
                <w:rFonts w:hint="eastAsia" w:eastAsia="宋体"/>
                <w:lang w:val="en-US" w:eastAsia="zh-CN"/>
              </w:rPr>
            </w:pPr>
            <w:r>
              <w:rPr>
                <w:rFonts w:hint="eastAsia"/>
                <w:lang w:val="en-US" w:eastAsia="zh-CN"/>
              </w:rPr>
              <w:t>4</w:t>
            </w:r>
          </w:p>
        </w:tc>
      </w:tr>
      <w:tr w14:paraId="78775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B1622F2">
            <w:pPr>
              <w:spacing w:after="0" w:line="240" w:lineRule="auto"/>
              <w:rPr>
                <w:rFonts w:hint="eastAsia" w:eastAsia="宋体"/>
                <w:b/>
                <w:lang w:val="en-US" w:eastAsia="zh-CN"/>
              </w:rPr>
            </w:pPr>
            <w:r>
              <w:rPr>
                <w:rFonts w:hint="eastAsia"/>
                <w:b/>
                <w:lang w:val="en-US" w:eastAsia="zh-CN"/>
              </w:rPr>
              <w:t>E.</w:t>
            </w:r>
          </w:p>
        </w:tc>
        <w:tc>
          <w:tcPr>
            <w:tcW w:w="4320" w:type="dxa"/>
          </w:tcPr>
          <w:p w14:paraId="30C92380">
            <w:pPr>
              <w:spacing w:after="0" w:line="240" w:lineRule="auto"/>
              <w:rPr>
                <w:rFonts w:hint="eastAsia" w:eastAsia="宋体"/>
                <w:lang w:val="en-US" w:eastAsia="zh-CN"/>
              </w:rPr>
            </w:pPr>
            <w:r>
              <w:rPr>
                <w:rFonts w:hint="eastAsia"/>
                <w:lang w:val="en-US" w:eastAsia="zh-CN"/>
              </w:rPr>
              <w:t>5</w:t>
            </w:r>
          </w:p>
        </w:tc>
      </w:tr>
      <w:tr w14:paraId="3BEF5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284B04E">
            <w:pPr>
              <w:spacing w:after="0" w:line="240" w:lineRule="auto"/>
            </w:pPr>
            <w:r>
              <w:rPr>
                <w:b/>
              </w:rPr>
              <w:t>【答案】</w:t>
            </w:r>
          </w:p>
        </w:tc>
        <w:tc>
          <w:tcPr>
            <w:tcW w:w="4320" w:type="dxa"/>
          </w:tcPr>
          <w:p w14:paraId="2AAC7473">
            <w:pPr>
              <w:spacing w:after="0" w:line="240" w:lineRule="auto"/>
            </w:pPr>
            <w:r>
              <w:t>C</w:t>
            </w:r>
          </w:p>
        </w:tc>
      </w:tr>
      <w:tr w14:paraId="1E4DA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2F958B2">
            <w:pPr>
              <w:spacing w:after="0" w:line="240" w:lineRule="auto"/>
            </w:pPr>
            <w:r>
              <w:rPr>
                <w:b/>
              </w:rPr>
              <w:t>【来源】</w:t>
            </w:r>
          </w:p>
        </w:tc>
        <w:tc>
          <w:tcPr>
            <w:tcW w:w="4320" w:type="dxa"/>
          </w:tcPr>
          <w:p w14:paraId="0A624753">
            <w:pPr>
              <w:spacing w:after="0" w:line="240" w:lineRule="auto"/>
            </w:pPr>
          </w:p>
        </w:tc>
      </w:tr>
      <w:tr w14:paraId="5ECE4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297D237C">
            <w:pPr>
              <w:spacing w:after="0" w:line="240" w:lineRule="auto"/>
            </w:pPr>
            <w:r>
              <w:rPr>
                <w:b/>
              </w:rPr>
              <w:t>---</w:t>
            </w:r>
          </w:p>
        </w:tc>
        <w:tc>
          <w:tcPr>
            <w:tcW w:w="4320" w:type="dxa"/>
            <w:shd w:val="clear" w:color="auto" w:fill="E8E8E8"/>
          </w:tcPr>
          <w:p w14:paraId="3B12F324">
            <w:pPr>
              <w:spacing w:after="0" w:line="240" w:lineRule="auto"/>
            </w:pPr>
          </w:p>
        </w:tc>
      </w:tr>
    </w:tbl>
    <w:p w14:paraId="33F4EDB2"/>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2"/>
        <w:gridCol w:w="5534"/>
      </w:tblGrid>
      <w:tr w14:paraId="54137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4C8BBA60">
            <w:pPr>
              <w:spacing w:after="0" w:line="240" w:lineRule="auto"/>
            </w:pPr>
          </w:p>
        </w:tc>
        <w:tc>
          <w:tcPr>
            <w:tcW w:w="5534" w:type="dxa"/>
          </w:tcPr>
          <w:p w14:paraId="7FD5AEB8">
            <w:pPr>
              <w:spacing w:after="0" w:line="240" w:lineRule="auto"/>
            </w:pPr>
          </w:p>
        </w:tc>
      </w:tr>
      <w:tr w14:paraId="06099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0CADEAA4">
            <w:pPr>
              <w:spacing w:after="0" w:line="240" w:lineRule="auto"/>
            </w:pPr>
            <w:r>
              <w:rPr>
                <w:b/>
              </w:rPr>
              <w:t>【板块】</w:t>
            </w:r>
          </w:p>
        </w:tc>
        <w:tc>
          <w:tcPr>
            <w:tcW w:w="5534" w:type="dxa"/>
          </w:tcPr>
          <w:p w14:paraId="7748AEE1">
            <w:pPr>
              <w:spacing w:after="0" w:line="240" w:lineRule="auto"/>
            </w:pPr>
            <w:r>
              <w:t>HER</w:t>
            </w:r>
          </w:p>
        </w:tc>
      </w:tr>
      <w:tr w14:paraId="0B1BF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501E73AD">
            <w:pPr>
              <w:spacing w:after="0" w:line="240" w:lineRule="auto"/>
            </w:pPr>
            <w:r>
              <w:rPr>
                <w:b/>
              </w:rPr>
              <w:t>【难度】</w:t>
            </w:r>
          </w:p>
        </w:tc>
        <w:tc>
          <w:tcPr>
            <w:tcW w:w="5534" w:type="dxa"/>
          </w:tcPr>
          <w:p w14:paraId="2A5DD396">
            <w:pPr>
              <w:spacing w:after="0" w:line="240" w:lineRule="auto"/>
            </w:pPr>
            <w:r>
              <w:t>2</w:t>
            </w:r>
          </w:p>
        </w:tc>
      </w:tr>
      <w:tr w14:paraId="34E93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654D28CF">
            <w:pPr>
              <w:spacing w:after="0" w:line="240" w:lineRule="auto"/>
            </w:pPr>
            <w:r>
              <w:rPr>
                <w:b/>
              </w:rPr>
              <w:t>【题干】</w:t>
            </w:r>
          </w:p>
        </w:tc>
        <w:tc>
          <w:tcPr>
            <w:tcW w:w="5534" w:type="dxa"/>
          </w:tcPr>
          <w:p w14:paraId="35CCE539">
            <w:pPr>
              <w:spacing w:after="0" w:line="240" w:lineRule="auto"/>
            </w:pPr>
            <w:r>
              <w:t>Two pure lines obtained from Mendel’s experiments are crossed to each other. The first line makes green smooth seeds (peas), and the second line has white flowers. All F1 individuals have purple flowers and produce yellow wrinkled seeds. What proportion of the F2 plants should have purple flowers and make green wrinkled seeds?</w:t>
            </w:r>
          </w:p>
        </w:tc>
      </w:tr>
      <w:tr w14:paraId="6125C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7CF55020">
            <w:pPr>
              <w:spacing w:after="0" w:line="240" w:lineRule="auto"/>
            </w:pPr>
            <w:r>
              <w:rPr>
                <w:b/>
              </w:rPr>
              <w:t>A.</w:t>
            </w:r>
          </w:p>
        </w:tc>
        <w:tc>
          <w:tcPr>
            <w:tcW w:w="5534" w:type="dxa"/>
          </w:tcPr>
          <w:p w14:paraId="3FD7F66B">
            <w:pPr>
              <w:spacing w:after="0" w:line="240" w:lineRule="auto"/>
            </w:pPr>
            <w:r>
              <w:t>1/64</w:t>
            </w:r>
          </w:p>
        </w:tc>
      </w:tr>
      <w:tr w14:paraId="45416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53F07EAE">
            <w:pPr>
              <w:spacing w:after="0" w:line="240" w:lineRule="auto"/>
            </w:pPr>
            <w:r>
              <w:rPr>
                <w:b/>
              </w:rPr>
              <w:t>B.</w:t>
            </w:r>
          </w:p>
        </w:tc>
        <w:tc>
          <w:tcPr>
            <w:tcW w:w="5534" w:type="dxa"/>
          </w:tcPr>
          <w:p w14:paraId="374394CE">
            <w:pPr>
              <w:spacing w:after="0" w:line="240" w:lineRule="auto"/>
              <w:rPr>
                <w:rFonts w:hint="eastAsia" w:eastAsia="宋体"/>
                <w:lang w:eastAsia="zh-CN"/>
              </w:rPr>
            </w:pPr>
            <w:r>
              <w:t>1/16</w:t>
            </w:r>
          </w:p>
        </w:tc>
      </w:tr>
      <w:tr w14:paraId="0973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06818AF2">
            <w:pPr>
              <w:spacing w:after="0" w:line="240" w:lineRule="auto"/>
            </w:pPr>
            <w:r>
              <w:rPr>
                <w:b/>
              </w:rPr>
              <w:t>C.</w:t>
            </w:r>
          </w:p>
        </w:tc>
        <w:tc>
          <w:tcPr>
            <w:tcW w:w="5534" w:type="dxa"/>
          </w:tcPr>
          <w:p w14:paraId="07487C1C">
            <w:pPr>
              <w:spacing w:after="0" w:line="240" w:lineRule="auto"/>
              <w:rPr>
                <w:rFonts w:hint="eastAsia" w:eastAsia="宋体"/>
                <w:lang w:eastAsia="zh-CN"/>
              </w:rPr>
            </w:pPr>
            <w:r>
              <w:t>9/64</w:t>
            </w:r>
            <w:r>
              <w:rPr>
                <w:rFonts w:ascii="微软雅黑" w:hAnsi="微软雅黑" w:eastAsia="微软雅黑" w:cs="微软雅黑"/>
                <w:color w:val="333333"/>
                <w:spacing w:val="0"/>
                <w:kern w:val="0"/>
                <w:position w:val="0"/>
                <w:sz w:val="18"/>
                <w:szCs w:val="18"/>
                <w:u w:val="none"/>
                <w:shd w:val="clear" w:fill="auto"/>
                <w:vertAlign w:val="baseline"/>
                <w:lang w:val="en-US" w:eastAsia="zh-CN" w:bidi="ar"/>
              </w:rPr>
              <w:t xml:space="preserve"> </w:t>
            </w:r>
          </w:p>
        </w:tc>
      </w:tr>
      <w:tr w14:paraId="51E45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4A5DD8E2">
            <w:pPr>
              <w:spacing w:after="0" w:line="240" w:lineRule="auto"/>
            </w:pPr>
            <w:r>
              <w:rPr>
                <w:b/>
              </w:rPr>
              <w:t>D.</w:t>
            </w:r>
          </w:p>
        </w:tc>
        <w:tc>
          <w:tcPr>
            <w:tcW w:w="5534" w:type="dxa"/>
          </w:tcPr>
          <w:p w14:paraId="57A7D1DC">
            <w:pPr>
              <w:spacing w:after="0" w:line="240" w:lineRule="auto"/>
            </w:pPr>
            <w:r>
              <w:t>9/16</w:t>
            </w:r>
          </w:p>
        </w:tc>
      </w:tr>
      <w:tr w14:paraId="5E79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06719C5C">
            <w:pPr>
              <w:spacing w:after="0" w:line="240" w:lineRule="auto"/>
            </w:pPr>
            <w:r>
              <w:rPr>
                <w:b/>
              </w:rPr>
              <w:t>E.</w:t>
            </w:r>
          </w:p>
        </w:tc>
        <w:tc>
          <w:tcPr>
            <w:tcW w:w="5534" w:type="dxa"/>
          </w:tcPr>
          <w:p w14:paraId="4726A6A3">
            <w:pPr>
              <w:spacing w:after="0" w:line="240" w:lineRule="auto"/>
              <w:rPr>
                <w:rFonts w:hint="eastAsia" w:eastAsia="宋体"/>
                <w:lang w:eastAsia="zh-CN"/>
              </w:rPr>
            </w:pPr>
            <w:r>
              <w:t>3/64</w:t>
            </w:r>
          </w:p>
        </w:tc>
      </w:tr>
      <w:tr w14:paraId="2C1BB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391C6AB7">
            <w:pPr>
              <w:spacing w:after="0" w:line="240" w:lineRule="auto"/>
            </w:pPr>
            <w:r>
              <w:rPr>
                <w:b/>
              </w:rPr>
              <w:t>【答案】</w:t>
            </w:r>
          </w:p>
        </w:tc>
        <w:tc>
          <w:tcPr>
            <w:tcW w:w="5534" w:type="dxa"/>
          </w:tcPr>
          <w:p w14:paraId="3E613917">
            <w:pPr>
              <w:spacing w:after="0" w:line="240" w:lineRule="auto"/>
              <w:rPr>
                <w:rFonts w:hint="eastAsia" w:eastAsia="宋体"/>
                <w:lang w:eastAsia="zh-CN"/>
              </w:rPr>
            </w:pPr>
            <w:r>
              <w:rPr>
                <w:rFonts w:hint="eastAsia"/>
                <w:lang w:val="en-US" w:eastAsia="zh-CN"/>
              </w:rPr>
              <w:t>C</w:t>
            </w:r>
          </w:p>
        </w:tc>
      </w:tr>
      <w:tr w14:paraId="60077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1F34896E">
            <w:pPr>
              <w:spacing w:after="0" w:line="240" w:lineRule="auto"/>
            </w:pPr>
            <w:r>
              <w:rPr>
                <w:b/>
              </w:rPr>
              <w:t>【</w:t>
            </w:r>
            <w:r>
              <w:rPr>
                <w:rFonts w:hint="eastAsia"/>
                <w:b/>
                <w:lang w:val="en-US" w:eastAsia="zh-CN"/>
              </w:rPr>
              <w:t>解析</w:t>
            </w:r>
            <w:r>
              <w:rPr>
                <w:b/>
              </w:rPr>
              <w:t>】</w:t>
            </w:r>
          </w:p>
        </w:tc>
        <w:tc>
          <w:tcPr>
            <w:tcW w:w="5534" w:type="dxa"/>
          </w:tcPr>
          <w:p w14:paraId="7AF04EE5">
            <w:pPr>
              <w:spacing w:after="0" w:line="240" w:lineRule="auto"/>
            </w:pPr>
            <w:r>
              <w:t>This is a classic Mendel’s experiment. In F1, the purple flower, yellow, and wrinkled</w:t>
            </w:r>
            <w:r>
              <w:br w:type="textWrapping"/>
            </w:r>
            <w:r>
              <w:t>seeds are the dominant traits. Since F1 comes from two pure lines, the genotypes of F1 are</w:t>
            </w:r>
            <w:r>
              <w:br w:type="textWrapping"/>
            </w:r>
            <w:r>
              <w:t>all heterozygous dominant. Ff is dominant purple flower, Cc is yellow seed color, and Tt</w:t>
            </w:r>
            <w:r>
              <w:br w:type="textWrapping"/>
            </w:r>
            <w:r>
              <w:t>is dominant wrinkled seed texture (Ff Cc Tt). To get purple flowers and green wrinkled</w:t>
            </w:r>
            <w:r>
              <w:br w:type="textWrapping"/>
            </w:r>
            <w:r>
              <w:t>seeds in F2, you need F_ cc T_ genotype. When F1 is self-crossed, the probability of</w:t>
            </w:r>
            <w:r>
              <w:br w:type="textWrapping"/>
            </w:r>
            <w:r>
              <w:t>purple flowers is ¾, green seeds is ¼, and wrinkled seeds is ¾ in the offspring. Therefore,</w:t>
            </w:r>
            <w:r>
              <w:br w:type="textWrapping"/>
            </w:r>
            <w:r>
              <w:t>3/4 * 1/4 * 3/4 = 9/64 of F2 plants have purple flowers and green wrinkled seeds.</w:t>
            </w:r>
          </w:p>
        </w:tc>
      </w:tr>
      <w:tr w14:paraId="1776D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shd w:val="clear" w:color="auto" w:fill="E8E8E8"/>
          </w:tcPr>
          <w:p w14:paraId="26260F66">
            <w:pPr>
              <w:spacing w:after="0" w:line="240" w:lineRule="auto"/>
            </w:pPr>
            <w:r>
              <w:rPr>
                <w:b/>
              </w:rPr>
              <w:t>---</w:t>
            </w:r>
          </w:p>
        </w:tc>
        <w:tc>
          <w:tcPr>
            <w:tcW w:w="5534" w:type="dxa"/>
            <w:shd w:val="clear" w:color="auto" w:fill="E8E8E8"/>
          </w:tcPr>
          <w:p w14:paraId="7A04732A">
            <w:pPr>
              <w:spacing w:after="0" w:line="240" w:lineRule="auto"/>
            </w:pPr>
          </w:p>
        </w:tc>
      </w:tr>
    </w:tbl>
    <w:p w14:paraId="443189E2"/>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7"/>
        <w:gridCol w:w="5539"/>
      </w:tblGrid>
      <w:tr w14:paraId="1CFAC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2C0F43FD">
            <w:pPr>
              <w:spacing w:after="0" w:line="240" w:lineRule="auto"/>
            </w:pPr>
          </w:p>
        </w:tc>
        <w:tc>
          <w:tcPr>
            <w:tcW w:w="7087" w:type="dxa"/>
          </w:tcPr>
          <w:p w14:paraId="63DE984A">
            <w:pPr>
              <w:spacing w:after="0" w:line="240" w:lineRule="auto"/>
            </w:pPr>
          </w:p>
        </w:tc>
      </w:tr>
      <w:tr w14:paraId="21F9F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6EC99E4">
            <w:pPr>
              <w:spacing w:after="0" w:line="240" w:lineRule="auto"/>
            </w:pPr>
            <w:r>
              <w:rPr>
                <w:b/>
              </w:rPr>
              <w:t>【板块】</w:t>
            </w:r>
          </w:p>
        </w:tc>
        <w:tc>
          <w:tcPr>
            <w:tcW w:w="4320" w:type="dxa"/>
          </w:tcPr>
          <w:p w14:paraId="5935262B">
            <w:pPr>
              <w:spacing w:after="0" w:line="240" w:lineRule="auto"/>
            </w:pPr>
            <w:r>
              <w:t>HER</w:t>
            </w:r>
          </w:p>
        </w:tc>
      </w:tr>
      <w:tr w14:paraId="5F32A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4F751FD">
            <w:pPr>
              <w:spacing w:after="0" w:line="240" w:lineRule="auto"/>
            </w:pPr>
            <w:r>
              <w:rPr>
                <w:b/>
              </w:rPr>
              <w:t>【难度】</w:t>
            </w:r>
          </w:p>
        </w:tc>
        <w:tc>
          <w:tcPr>
            <w:tcW w:w="4320" w:type="dxa"/>
          </w:tcPr>
          <w:p w14:paraId="794A2968">
            <w:pPr>
              <w:spacing w:after="0" w:line="240" w:lineRule="auto"/>
            </w:pPr>
            <w:r>
              <w:t>2</w:t>
            </w:r>
          </w:p>
        </w:tc>
      </w:tr>
      <w:tr w14:paraId="09A04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E83D59C">
            <w:pPr>
              <w:spacing w:after="0" w:line="240" w:lineRule="auto"/>
            </w:pPr>
            <w:r>
              <w:rPr>
                <w:b/>
              </w:rPr>
              <w:t>【题干】</w:t>
            </w:r>
          </w:p>
        </w:tc>
        <w:tc>
          <w:tcPr>
            <w:tcW w:w="4320" w:type="dxa"/>
          </w:tcPr>
          <w:p w14:paraId="0310C4A7">
            <w:pPr>
              <w:spacing w:after="0" w:line="240" w:lineRule="auto"/>
            </w:pPr>
            <w:r>
              <w:rPr>
                <w:lang w:val="en-US" w:eastAsia="zh-CN"/>
              </w:rPr>
              <w:t xml:space="preserve">Greycen is a periwinkle farmer, and he is studying the inheritance of flower color in his periwinkles. There are two types of flower colors in periwinkles, blue and white, and he determined that two genes, A and B, are involved in determining this. In fact, a dominant allele in each gene is required for a periwinkle to be blue, otherwise the flower is white. If Greycen performs a dihybrid cross between two doubly heterozygous blue periwinkles, and picks a white flower at random from the offspring, what is the probability that this flower is homozygous recessive in both genes? </w:t>
            </w:r>
          </w:p>
        </w:tc>
      </w:tr>
      <w:tr w14:paraId="42A7D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top"/>
          </w:tcPr>
          <w:p w14:paraId="3E97AD31">
            <w:pPr>
              <w:spacing w:after="0" w:line="240" w:lineRule="auto"/>
              <w:rPr>
                <w:b/>
              </w:rPr>
            </w:pPr>
            <w:r>
              <w:rPr>
                <w:b/>
              </w:rPr>
              <w:t>A.</w:t>
            </w:r>
          </w:p>
        </w:tc>
        <w:tc>
          <w:tcPr>
            <w:tcW w:w="4320" w:type="dxa"/>
            <w:vAlign w:val="top"/>
          </w:tcPr>
          <w:p w14:paraId="6E024F37">
            <w:pPr>
              <w:spacing w:after="0" w:line="240" w:lineRule="auto"/>
            </w:pPr>
            <w:r>
              <w:rPr>
                <w:lang w:val="en-US" w:eastAsia="zh-CN"/>
              </w:rPr>
              <w:t>1∕16</w:t>
            </w:r>
          </w:p>
        </w:tc>
      </w:tr>
      <w:tr w14:paraId="1B664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top"/>
          </w:tcPr>
          <w:p w14:paraId="46BFC392">
            <w:pPr>
              <w:spacing w:after="0" w:line="240" w:lineRule="auto"/>
              <w:rPr>
                <w:b/>
              </w:rPr>
            </w:pPr>
            <w:r>
              <w:rPr>
                <w:b/>
              </w:rPr>
              <w:t>B.</w:t>
            </w:r>
          </w:p>
        </w:tc>
        <w:tc>
          <w:tcPr>
            <w:tcW w:w="4320" w:type="dxa"/>
            <w:vAlign w:val="top"/>
          </w:tcPr>
          <w:p w14:paraId="2770CB0F">
            <w:pPr>
              <w:spacing w:after="0" w:line="240" w:lineRule="auto"/>
            </w:pPr>
            <w:r>
              <w:rPr>
                <w:lang w:val="en-US" w:eastAsia="zh-CN"/>
              </w:rPr>
              <w:t xml:space="preserve">1∕9. </w:t>
            </w:r>
          </w:p>
        </w:tc>
      </w:tr>
      <w:tr w14:paraId="4608D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top"/>
          </w:tcPr>
          <w:p w14:paraId="655D4F7B">
            <w:pPr>
              <w:spacing w:after="0" w:line="240" w:lineRule="auto"/>
              <w:rPr>
                <w:b/>
              </w:rPr>
            </w:pPr>
            <w:r>
              <w:rPr>
                <w:b/>
              </w:rPr>
              <w:t>C.</w:t>
            </w:r>
          </w:p>
        </w:tc>
        <w:tc>
          <w:tcPr>
            <w:tcW w:w="4320" w:type="dxa"/>
            <w:vAlign w:val="top"/>
          </w:tcPr>
          <w:p w14:paraId="25C77CF3">
            <w:pPr>
              <w:spacing w:after="0" w:line="240" w:lineRule="auto"/>
            </w:pPr>
            <w:r>
              <w:rPr>
                <w:rFonts w:ascii="微软雅黑" w:hAnsi="微软雅黑" w:eastAsia="微软雅黑" w:cs="微软雅黑"/>
                <w:color w:val="333333"/>
                <w:spacing w:val="0"/>
                <w:kern w:val="0"/>
                <w:position w:val="0"/>
                <w:sz w:val="18"/>
                <w:szCs w:val="18"/>
                <w:u w:val="none"/>
                <w:shd w:val="clear" w:fill="auto"/>
                <w:vertAlign w:val="baseline"/>
                <w:lang w:val="en-US" w:eastAsia="zh-CN" w:bidi="ar"/>
              </w:rPr>
              <w:t xml:space="preserve">1∕8.  </w:t>
            </w:r>
          </w:p>
        </w:tc>
      </w:tr>
      <w:tr w14:paraId="34B66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top"/>
          </w:tcPr>
          <w:p w14:paraId="7FC090EF">
            <w:pPr>
              <w:spacing w:after="0" w:line="240" w:lineRule="auto"/>
              <w:rPr>
                <w:b/>
              </w:rPr>
            </w:pPr>
            <w:r>
              <w:rPr>
                <w:b/>
              </w:rPr>
              <w:t>D.</w:t>
            </w:r>
          </w:p>
        </w:tc>
        <w:tc>
          <w:tcPr>
            <w:tcW w:w="4320" w:type="dxa"/>
            <w:vAlign w:val="top"/>
          </w:tcPr>
          <w:p w14:paraId="7C57AA6E">
            <w:pPr>
              <w:spacing w:after="0" w:line="240" w:lineRule="auto"/>
            </w:pPr>
            <w:r>
              <w:rPr>
                <w:lang w:val="en-US" w:eastAsia="zh-CN"/>
              </w:rPr>
              <w:t xml:space="preserve">1∕7. </w:t>
            </w:r>
          </w:p>
        </w:tc>
      </w:tr>
      <w:tr w14:paraId="10FCB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top"/>
          </w:tcPr>
          <w:p w14:paraId="08C4E264">
            <w:pPr>
              <w:spacing w:after="0" w:line="240" w:lineRule="auto"/>
              <w:rPr>
                <w:b/>
              </w:rPr>
            </w:pPr>
            <w:r>
              <w:rPr>
                <w:b/>
              </w:rPr>
              <w:t>E.</w:t>
            </w:r>
          </w:p>
        </w:tc>
        <w:tc>
          <w:tcPr>
            <w:tcW w:w="4320" w:type="dxa"/>
            <w:vAlign w:val="top"/>
          </w:tcPr>
          <w:p w14:paraId="21BF2B95">
            <w:pPr>
              <w:spacing w:after="0" w:line="240" w:lineRule="auto"/>
            </w:pPr>
            <w:r>
              <w:rPr>
                <w:lang w:val="en-US" w:eastAsia="zh-CN"/>
              </w:rPr>
              <w:t>1∕3</w:t>
            </w:r>
          </w:p>
        </w:tc>
      </w:tr>
      <w:tr w14:paraId="1EE2B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EDBE8B3">
            <w:pPr>
              <w:spacing w:after="0" w:line="240" w:lineRule="auto"/>
            </w:pPr>
            <w:r>
              <w:rPr>
                <w:b/>
              </w:rPr>
              <w:t>【答案】</w:t>
            </w:r>
          </w:p>
        </w:tc>
        <w:tc>
          <w:tcPr>
            <w:tcW w:w="4320" w:type="dxa"/>
          </w:tcPr>
          <w:p w14:paraId="1849D290">
            <w:pPr>
              <w:spacing w:after="0" w:line="240" w:lineRule="auto"/>
              <w:rPr>
                <w:rFonts w:hint="eastAsia" w:eastAsia="宋体"/>
                <w:lang w:val="en-US" w:eastAsia="zh-CN"/>
              </w:rPr>
            </w:pPr>
            <w:r>
              <w:rPr>
                <w:rFonts w:hint="eastAsia"/>
                <w:lang w:val="en-US" w:eastAsia="zh-CN"/>
              </w:rPr>
              <w:t>D</w:t>
            </w:r>
          </w:p>
        </w:tc>
      </w:tr>
      <w:tr w14:paraId="27D18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DF35490">
            <w:pPr>
              <w:spacing w:after="0" w:line="240" w:lineRule="auto"/>
            </w:pPr>
            <w:r>
              <w:rPr>
                <w:b/>
              </w:rPr>
              <w:t>【解析】</w:t>
            </w:r>
          </w:p>
        </w:tc>
        <w:tc>
          <w:tcPr>
            <w:tcW w:w="4320" w:type="dxa"/>
          </w:tcPr>
          <w:p w14:paraId="57418C48">
            <w:pPr>
              <w:spacing w:after="0" w:line="240" w:lineRule="auto"/>
            </w:pPr>
            <w:r>
              <w:rPr>
                <w:rFonts w:ascii="Calibri" w:hAnsi="Calibri"/>
                <w:color w:val="1C3A5C"/>
                <w:sz w:val="18"/>
              </w:rPr>
              <w:t>【Explanation】【Explanation】For blue flowers, at least one dominant allele in each gene is needed: A_B_. White flowers are all other genotypes (A_bb, aaB_, aabb).</w:t>
            </w:r>
            <w:r>
              <w:rPr>
                <w:rFonts w:ascii="Calibri" w:hAnsi="Calibri"/>
                <w:color w:val="1C3A5C"/>
                <w:sz w:val="18"/>
              </w:rPr>
              <w:br w:type="textWrapping"/>
            </w:r>
            <w:r>
              <w:rPr>
                <w:rFonts w:ascii="Calibri" w:hAnsi="Calibri"/>
                <w:color w:val="1C3A5C"/>
                <w:sz w:val="18"/>
              </w:rPr>
              <w:br w:type="textWrapping"/>
            </w:r>
            <w:r>
              <w:rPr>
                <w:rFonts w:ascii="Calibri" w:hAnsi="Calibri"/>
                <w:color w:val="1C3A5C"/>
                <w:sz w:val="18"/>
              </w:rPr>
              <w:t>Cross: AaBb × AaBb</w:t>
            </w:r>
            <w:r>
              <w:rPr>
                <w:rFonts w:ascii="Calibri" w:hAnsi="Calibri"/>
                <w:color w:val="1C3A5C"/>
                <w:sz w:val="18"/>
              </w:rPr>
              <w:br w:type="textWrapping"/>
            </w:r>
            <w:r>
              <w:rPr>
                <w:rFonts w:ascii="Calibri" w:hAnsi="Calibri"/>
                <w:color w:val="1C3A5C"/>
                <w:sz w:val="18"/>
              </w:rPr>
              <w:t>F2 ratio: 9 A_B_ (blue) : 3 A_bb (white) : 3 aaB_ (white) : 1 aabb (white) = 9 blue : 7 white</w:t>
            </w:r>
            <w:r>
              <w:rPr>
                <w:rFonts w:ascii="Calibri" w:hAnsi="Calibri"/>
                <w:color w:val="1C3A5C"/>
                <w:sz w:val="18"/>
              </w:rPr>
              <w:br w:type="textWrapping"/>
            </w:r>
            <w:r>
              <w:rPr>
                <w:rFonts w:ascii="Calibri" w:hAnsi="Calibri"/>
                <w:color w:val="1C3A5C"/>
                <w:sz w:val="18"/>
              </w:rPr>
              <w:br w:type="textWrapping"/>
            </w:r>
            <w:r>
              <w:rPr>
                <w:rFonts w:ascii="Calibri" w:hAnsi="Calibri"/>
                <w:color w:val="1C3A5C"/>
                <w:sz w:val="18"/>
              </w:rPr>
              <w:t>Among white flowers (7/16 total), the genotype aabb has frequency 1/16.</w:t>
            </w:r>
            <w:r>
              <w:rPr>
                <w:rFonts w:ascii="Calibri" w:hAnsi="Calibri"/>
                <w:color w:val="1C3A5C"/>
                <w:sz w:val="18"/>
              </w:rPr>
              <w:br w:type="textWrapping"/>
            </w:r>
            <w:r>
              <w:rPr>
                <w:rFonts w:ascii="Calibri" w:hAnsi="Calibri"/>
                <w:color w:val="1C3A5C"/>
                <w:sz w:val="18"/>
              </w:rPr>
              <w:t>P(aabb | white) = P(aabb) / P(white) = (1/16) / (7/16) = 1/7</w:t>
            </w:r>
          </w:p>
        </w:tc>
      </w:tr>
      <w:tr w14:paraId="440EC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E33D25C">
            <w:pPr>
              <w:spacing w:after="0" w:line="240" w:lineRule="auto"/>
            </w:pPr>
            <w:r>
              <w:rPr>
                <w:b/>
              </w:rPr>
              <w:t>【来源】</w:t>
            </w:r>
          </w:p>
        </w:tc>
        <w:tc>
          <w:tcPr>
            <w:tcW w:w="4320" w:type="dxa"/>
          </w:tcPr>
          <w:p w14:paraId="5957986E">
            <w:pPr>
              <w:spacing w:after="0" w:line="240" w:lineRule="auto"/>
            </w:pPr>
          </w:p>
        </w:tc>
      </w:tr>
      <w:tr w14:paraId="7540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5F27AB29">
            <w:pPr>
              <w:spacing w:after="0" w:line="240" w:lineRule="auto"/>
            </w:pPr>
            <w:r>
              <w:rPr>
                <w:b/>
              </w:rPr>
              <w:t>---</w:t>
            </w:r>
          </w:p>
        </w:tc>
        <w:tc>
          <w:tcPr>
            <w:tcW w:w="4320" w:type="dxa"/>
            <w:shd w:val="clear" w:color="auto" w:fill="E8E8E8"/>
          </w:tcPr>
          <w:p w14:paraId="466DBE36">
            <w:pPr>
              <w:spacing w:after="0" w:line="240" w:lineRule="auto"/>
            </w:pPr>
          </w:p>
        </w:tc>
      </w:tr>
    </w:tbl>
    <w:p w14:paraId="1A6D1191"/>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1"/>
        <w:gridCol w:w="5545"/>
      </w:tblGrid>
      <w:tr w14:paraId="720C5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40993362">
            <w:pPr>
              <w:spacing w:after="0" w:line="240" w:lineRule="auto"/>
            </w:pPr>
          </w:p>
        </w:tc>
        <w:tc>
          <w:tcPr>
            <w:tcW w:w="7087" w:type="dxa"/>
          </w:tcPr>
          <w:p w14:paraId="7B2EF9B7">
            <w:pPr>
              <w:spacing w:after="0" w:line="240" w:lineRule="auto"/>
            </w:pPr>
          </w:p>
        </w:tc>
      </w:tr>
      <w:tr w14:paraId="5F705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A1E4796">
            <w:pPr>
              <w:spacing w:after="0" w:line="240" w:lineRule="auto"/>
            </w:pPr>
            <w:r>
              <w:rPr>
                <w:b/>
              </w:rPr>
              <w:t>【板块】</w:t>
            </w:r>
          </w:p>
        </w:tc>
        <w:tc>
          <w:tcPr>
            <w:tcW w:w="4320" w:type="dxa"/>
          </w:tcPr>
          <w:p w14:paraId="6C798529">
            <w:pPr>
              <w:spacing w:after="0" w:line="240" w:lineRule="auto"/>
            </w:pPr>
            <w:r>
              <w:t>HER</w:t>
            </w:r>
          </w:p>
        </w:tc>
      </w:tr>
      <w:tr w14:paraId="3CA1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D964908">
            <w:pPr>
              <w:spacing w:after="0" w:line="240" w:lineRule="auto"/>
            </w:pPr>
            <w:r>
              <w:rPr>
                <w:b/>
              </w:rPr>
              <w:t>【难度】</w:t>
            </w:r>
          </w:p>
        </w:tc>
        <w:tc>
          <w:tcPr>
            <w:tcW w:w="4320" w:type="dxa"/>
          </w:tcPr>
          <w:p w14:paraId="1278BFF0">
            <w:pPr>
              <w:spacing w:after="0" w:line="240" w:lineRule="auto"/>
            </w:pPr>
            <w:r>
              <w:t>2</w:t>
            </w:r>
          </w:p>
        </w:tc>
      </w:tr>
      <w:tr w14:paraId="0AE38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8C9F39">
            <w:pPr>
              <w:spacing w:after="0" w:line="240" w:lineRule="auto"/>
            </w:pPr>
            <w:r>
              <w:rPr>
                <w:b/>
              </w:rPr>
              <w:t>【题干】</w:t>
            </w:r>
          </w:p>
        </w:tc>
        <w:tc>
          <w:tcPr>
            <w:tcW w:w="4320" w:type="dxa"/>
          </w:tcPr>
          <w:p w14:paraId="2EAC4251">
            <w:pPr>
              <w:spacing w:after="0" w:line="240" w:lineRule="auto"/>
            </w:pPr>
            <w:r>
              <w:t>A pea plant X dihybrid for flower color and height is crossed with a pea plant Y true</w:t>
            </w:r>
            <w:r>
              <w:br w:type="textWrapping"/>
            </w:r>
            <w:r>
              <w:t>breeding for flower color and height. Pea plant X is tall and has purple flowers while pea</w:t>
            </w:r>
            <w:r>
              <w:br w:type="textWrapping"/>
            </w:r>
            <w:r>
              <w:t>plant Y is short and has white flowers. Given that the genes are on separate chromosomes, tall is dominant to short and purple is dominant to white, find the phenotypic ratios of the offspring.</w:t>
            </w:r>
          </w:p>
        </w:tc>
      </w:tr>
      <w:tr w14:paraId="07ADE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90588B4">
            <w:pPr>
              <w:spacing w:after="0" w:line="240" w:lineRule="auto"/>
            </w:pPr>
            <w:r>
              <w:rPr>
                <w:b/>
              </w:rPr>
              <w:t>A.</w:t>
            </w:r>
          </w:p>
        </w:tc>
        <w:tc>
          <w:tcPr>
            <w:tcW w:w="4320" w:type="dxa"/>
          </w:tcPr>
          <w:p w14:paraId="269B2C21">
            <w:pPr>
              <w:spacing w:after="0" w:line="240" w:lineRule="auto"/>
            </w:pPr>
            <w:r>
              <w:t>1 tall purple: 1 short purple: 1 tall white: 1 short white.</w:t>
            </w:r>
          </w:p>
        </w:tc>
      </w:tr>
      <w:tr w14:paraId="0E63C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571EA2F">
            <w:pPr>
              <w:spacing w:after="0" w:line="240" w:lineRule="auto"/>
            </w:pPr>
            <w:r>
              <w:rPr>
                <w:b/>
              </w:rPr>
              <w:t>B.</w:t>
            </w:r>
          </w:p>
        </w:tc>
        <w:tc>
          <w:tcPr>
            <w:tcW w:w="4320" w:type="dxa"/>
          </w:tcPr>
          <w:p w14:paraId="516B3DAD">
            <w:pPr>
              <w:spacing w:after="0" w:line="240" w:lineRule="auto"/>
            </w:pPr>
            <w:r>
              <w:t>9 tall purple: 3 short purple: 3 tall white: 1 short white.</w:t>
            </w:r>
          </w:p>
        </w:tc>
      </w:tr>
      <w:tr w14:paraId="270A4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C56DC60">
            <w:pPr>
              <w:spacing w:after="0" w:line="240" w:lineRule="auto"/>
            </w:pPr>
            <w:r>
              <w:rPr>
                <w:b/>
              </w:rPr>
              <w:t>C.</w:t>
            </w:r>
          </w:p>
        </w:tc>
        <w:tc>
          <w:tcPr>
            <w:tcW w:w="4320" w:type="dxa"/>
          </w:tcPr>
          <w:p w14:paraId="6E222A75">
            <w:pPr>
              <w:spacing w:after="0" w:line="240" w:lineRule="auto"/>
            </w:pPr>
            <w:r>
              <w:t>9 tall purple: 3 short purple: 4 short white.</w:t>
            </w:r>
          </w:p>
        </w:tc>
      </w:tr>
      <w:tr w14:paraId="74116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C364B32">
            <w:pPr>
              <w:spacing w:after="0" w:line="240" w:lineRule="auto"/>
            </w:pPr>
            <w:r>
              <w:rPr>
                <w:b/>
              </w:rPr>
              <w:t>D.</w:t>
            </w:r>
          </w:p>
        </w:tc>
        <w:tc>
          <w:tcPr>
            <w:tcW w:w="4320" w:type="dxa"/>
          </w:tcPr>
          <w:p w14:paraId="741A319E">
            <w:pPr>
              <w:spacing w:after="0" w:line="240" w:lineRule="auto"/>
            </w:pPr>
            <w:r>
              <w:t>9 tall purple: 7 short white.</w:t>
            </w:r>
          </w:p>
        </w:tc>
      </w:tr>
      <w:tr w14:paraId="61847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88B1679">
            <w:pPr>
              <w:spacing w:after="0" w:line="240" w:lineRule="auto"/>
            </w:pPr>
            <w:r>
              <w:rPr>
                <w:b/>
              </w:rPr>
              <w:t>E.</w:t>
            </w:r>
          </w:p>
        </w:tc>
        <w:tc>
          <w:tcPr>
            <w:tcW w:w="4320" w:type="dxa"/>
          </w:tcPr>
          <w:p w14:paraId="64864681">
            <w:pPr>
              <w:spacing w:after="0" w:line="240" w:lineRule="auto"/>
            </w:pPr>
            <w:r>
              <w:t>9 tall purple: 4 short white.</w:t>
            </w:r>
          </w:p>
        </w:tc>
      </w:tr>
      <w:tr w14:paraId="1F03B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535198C">
            <w:pPr>
              <w:spacing w:after="0" w:line="240" w:lineRule="auto"/>
            </w:pPr>
            <w:r>
              <w:rPr>
                <w:b/>
              </w:rPr>
              <w:t>【答案】</w:t>
            </w:r>
          </w:p>
        </w:tc>
        <w:tc>
          <w:tcPr>
            <w:tcW w:w="4320" w:type="dxa"/>
          </w:tcPr>
          <w:p w14:paraId="4AF8157E">
            <w:pPr>
              <w:spacing w:after="0" w:line="240" w:lineRule="auto"/>
            </w:pPr>
            <w:r>
              <w:t>A</w:t>
            </w:r>
          </w:p>
        </w:tc>
      </w:tr>
      <w:tr w14:paraId="48FB7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05A85D">
            <w:pPr>
              <w:spacing w:after="0" w:line="240" w:lineRule="auto"/>
            </w:pPr>
            <w:r>
              <w:rPr>
                <w:b/>
              </w:rPr>
              <w:t>【来源】</w:t>
            </w:r>
          </w:p>
        </w:tc>
        <w:tc>
          <w:tcPr>
            <w:tcW w:w="4320" w:type="dxa"/>
          </w:tcPr>
          <w:p w14:paraId="12834148">
            <w:pPr>
              <w:spacing w:after="0" w:line="240" w:lineRule="auto"/>
            </w:pPr>
          </w:p>
        </w:tc>
      </w:tr>
      <w:tr w14:paraId="77ECF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408FA8D1">
            <w:pPr>
              <w:spacing w:after="0" w:line="240" w:lineRule="auto"/>
            </w:pPr>
            <w:r>
              <w:rPr>
                <w:b/>
              </w:rPr>
              <w:t>---</w:t>
            </w:r>
          </w:p>
        </w:tc>
        <w:tc>
          <w:tcPr>
            <w:tcW w:w="4320" w:type="dxa"/>
            <w:shd w:val="clear" w:color="auto" w:fill="E8E8E8"/>
          </w:tcPr>
          <w:p w14:paraId="4716C40E">
            <w:pPr>
              <w:spacing w:after="0" w:line="240" w:lineRule="auto"/>
            </w:pPr>
          </w:p>
        </w:tc>
      </w:tr>
    </w:tbl>
    <w:p w14:paraId="68F8916E"/>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1"/>
        <w:gridCol w:w="5525"/>
      </w:tblGrid>
      <w:tr w14:paraId="55B3A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48AC48A4">
            <w:pPr>
              <w:spacing w:after="0" w:line="240" w:lineRule="auto"/>
            </w:pPr>
          </w:p>
        </w:tc>
        <w:tc>
          <w:tcPr>
            <w:tcW w:w="7087" w:type="dxa"/>
          </w:tcPr>
          <w:p w14:paraId="398AC05D">
            <w:pPr>
              <w:spacing w:after="0" w:line="240" w:lineRule="auto"/>
            </w:pPr>
          </w:p>
        </w:tc>
      </w:tr>
      <w:tr w14:paraId="0830D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89D6AC7">
            <w:pPr>
              <w:spacing w:after="0" w:line="240" w:lineRule="auto"/>
            </w:pPr>
            <w:r>
              <w:rPr>
                <w:b/>
              </w:rPr>
              <w:t>【板块】</w:t>
            </w:r>
          </w:p>
        </w:tc>
        <w:tc>
          <w:tcPr>
            <w:tcW w:w="4320" w:type="dxa"/>
          </w:tcPr>
          <w:p w14:paraId="22AC1FD5">
            <w:pPr>
              <w:spacing w:after="0" w:line="240" w:lineRule="auto"/>
            </w:pPr>
            <w:r>
              <w:t>HER</w:t>
            </w:r>
          </w:p>
        </w:tc>
      </w:tr>
      <w:tr w14:paraId="13E18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C3807AA">
            <w:pPr>
              <w:spacing w:after="0" w:line="240" w:lineRule="auto"/>
            </w:pPr>
            <w:r>
              <w:rPr>
                <w:b/>
              </w:rPr>
              <w:t>【难度】</w:t>
            </w:r>
          </w:p>
        </w:tc>
        <w:tc>
          <w:tcPr>
            <w:tcW w:w="4320" w:type="dxa"/>
          </w:tcPr>
          <w:p w14:paraId="7FA1F6D2">
            <w:pPr>
              <w:spacing w:after="0" w:line="240" w:lineRule="auto"/>
            </w:pPr>
            <w:r>
              <w:t>2</w:t>
            </w:r>
          </w:p>
        </w:tc>
      </w:tr>
      <w:tr w14:paraId="32B6C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0286712">
            <w:pPr>
              <w:spacing w:after="0" w:line="240" w:lineRule="auto"/>
            </w:pPr>
            <w:r>
              <w:rPr>
                <w:b/>
              </w:rPr>
              <w:t>【题干】</w:t>
            </w:r>
          </w:p>
        </w:tc>
        <w:tc>
          <w:tcPr>
            <w:tcW w:w="4320" w:type="dxa"/>
          </w:tcPr>
          <w:p w14:paraId="2EDEC47C">
            <w:pPr>
              <w:spacing w:after="0" w:line="240" w:lineRule="auto"/>
            </w:pPr>
            <w:r>
              <w:t>A dog breeder wants to breed dogs with thick, shaggy coats. Assume that the thick-coat trait is recessive. Two dogs, both with thick coats and of the same breed, are mated, but all the puppies are short-haired. From this you can conclude that… If response A, B, C, or D is TRUE, bubble that response letter on your scantron. If it is FALSE, do NOT bubble the response letter. Each correct response is valued at 0.25 points.</w:t>
            </w:r>
          </w:p>
        </w:tc>
      </w:tr>
      <w:tr w14:paraId="59DB9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AB76105">
            <w:pPr>
              <w:spacing w:after="0" w:line="240" w:lineRule="auto"/>
            </w:pPr>
            <w:r>
              <w:rPr>
                <w:b/>
              </w:rPr>
              <w:t>A.</w:t>
            </w:r>
          </w:p>
        </w:tc>
        <w:tc>
          <w:tcPr>
            <w:tcW w:w="4320" w:type="dxa"/>
          </w:tcPr>
          <w:p w14:paraId="656AFB84">
            <w:pPr>
              <w:spacing w:after="0" w:line="240" w:lineRule="auto"/>
            </w:pPr>
            <w:r>
              <w:t>Having two copies of the thick coat allele is lethal. True or False</w:t>
            </w:r>
          </w:p>
        </w:tc>
      </w:tr>
      <w:tr w14:paraId="40017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0DEFCF0">
            <w:pPr>
              <w:spacing w:after="0" w:line="240" w:lineRule="auto"/>
            </w:pPr>
            <w:r>
              <w:rPr>
                <w:b/>
              </w:rPr>
              <w:t>B.</w:t>
            </w:r>
          </w:p>
        </w:tc>
        <w:tc>
          <w:tcPr>
            <w:tcW w:w="4320" w:type="dxa"/>
          </w:tcPr>
          <w:p w14:paraId="76DF432B">
            <w:pPr>
              <w:spacing w:after="0" w:line="240" w:lineRule="auto"/>
            </w:pPr>
            <w:r>
              <w:t>There is another gene controlling the expression of the thick-coat genes by epistasis. True or False</w:t>
            </w:r>
          </w:p>
        </w:tc>
      </w:tr>
      <w:tr w14:paraId="7BEF2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143D80A">
            <w:pPr>
              <w:spacing w:after="0" w:line="240" w:lineRule="auto"/>
            </w:pPr>
            <w:r>
              <w:rPr>
                <w:b/>
              </w:rPr>
              <w:t>C.</w:t>
            </w:r>
          </w:p>
        </w:tc>
        <w:tc>
          <w:tcPr>
            <w:tcW w:w="4320" w:type="dxa"/>
          </w:tcPr>
          <w:p w14:paraId="0DC6DC12">
            <w:pPr>
              <w:spacing w:after="0" w:line="240" w:lineRule="auto"/>
            </w:pPr>
            <w:r>
              <w:t>Dogs of this breed with thick coats are never true breeding for the thick coat trait. True or False</w:t>
            </w:r>
          </w:p>
        </w:tc>
      </w:tr>
      <w:tr w14:paraId="18834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52DDD38">
            <w:pPr>
              <w:spacing w:after="0" w:line="240" w:lineRule="auto"/>
            </w:pPr>
            <w:r>
              <w:rPr>
                <w:b/>
              </w:rPr>
              <w:t>D.</w:t>
            </w:r>
          </w:p>
        </w:tc>
        <w:tc>
          <w:tcPr>
            <w:tcW w:w="4320" w:type="dxa"/>
          </w:tcPr>
          <w:p w14:paraId="0AADD905">
            <w:pPr>
              <w:spacing w:after="0" w:line="240" w:lineRule="auto"/>
            </w:pPr>
            <w:r>
              <w:t>There are two thick-coat genes at separate loci; each parent is double recessive for a different one, and the genes complement each other in the puppies. True or False</w:t>
            </w:r>
          </w:p>
        </w:tc>
      </w:tr>
      <w:tr w14:paraId="2A370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A7472E4">
            <w:pPr>
              <w:spacing w:after="0" w:line="240" w:lineRule="auto"/>
            </w:pPr>
            <w:r>
              <w:rPr>
                <w:b/>
              </w:rPr>
              <w:t>【答案】</w:t>
            </w:r>
          </w:p>
        </w:tc>
        <w:tc>
          <w:tcPr>
            <w:tcW w:w="4320" w:type="dxa"/>
          </w:tcPr>
          <w:p w14:paraId="3681F4B3">
            <w:pPr>
              <w:spacing w:after="0" w:line="240" w:lineRule="auto"/>
              <w:rPr>
                <w:rFonts w:hint="default" w:eastAsia="宋体"/>
                <w:lang w:val="en-US" w:eastAsia="zh-CN"/>
              </w:rPr>
            </w:pPr>
            <w:r>
              <w:rPr>
                <w:rFonts w:hint="eastAsia"/>
                <w:lang w:val="en-US" w:eastAsia="zh-CN"/>
              </w:rPr>
              <w:t>F T T T</w:t>
            </w:r>
          </w:p>
        </w:tc>
      </w:tr>
      <w:tr w14:paraId="3F47B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5AA744">
            <w:pPr>
              <w:spacing w:after="0" w:line="240" w:lineRule="auto"/>
            </w:pPr>
            <w:r>
              <w:rPr>
                <w:b/>
              </w:rPr>
              <w:t>【</w:t>
            </w:r>
            <w:r>
              <w:rPr>
                <w:rFonts w:hint="eastAsia"/>
                <w:b/>
                <w:lang w:val="en-US" w:eastAsia="zh-CN"/>
              </w:rPr>
              <w:t>解析</w:t>
            </w:r>
            <w:r>
              <w:rPr>
                <w:b/>
              </w:rPr>
              <w:t>】</w:t>
            </w:r>
          </w:p>
        </w:tc>
        <w:tc>
          <w:tcPr>
            <w:tcW w:w="4320" w:type="dxa"/>
          </w:tcPr>
          <w:p w14:paraId="01EFEEDB">
            <w:pPr>
              <w:spacing w:after="0" w:line="240" w:lineRule="auto"/>
            </w:pPr>
          </w:p>
        </w:tc>
      </w:tr>
      <w:tr w14:paraId="17FE0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68678BF5">
            <w:pPr>
              <w:spacing w:after="0" w:line="240" w:lineRule="auto"/>
            </w:pPr>
            <w:r>
              <w:rPr>
                <w:b/>
              </w:rPr>
              <w:t>---</w:t>
            </w:r>
          </w:p>
        </w:tc>
        <w:tc>
          <w:tcPr>
            <w:tcW w:w="4320" w:type="dxa"/>
            <w:shd w:val="clear" w:color="auto" w:fill="E8E8E8"/>
          </w:tcPr>
          <w:p w14:paraId="17580453">
            <w:pPr>
              <w:spacing w:after="0" w:line="240" w:lineRule="auto"/>
            </w:pPr>
          </w:p>
        </w:tc>
      </w:tr>
    </w:tbl>
    <w:p w14:paraId="5E774CE1"/>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7"/>
        <w:gridCol w:w="5609"/>
      </w:tblGrid>
      <w:tr w14:paraId="68AE3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7E8BB861">
            <w:pPr>
              <w:spacing w:after="0" w:line="240" w:lineRule="auto"/>
            </w:pPr>
          </w:p>
        </w:tc>
        <w:tc>
          <w:tcPr>
            <w:tcW w:w="7087" w:type="dxa"/>
          </w:tcPr>
          <w:p w14:paraId="29DF98B6">
            <w:pPr>
              <w:spacing w:after="0" w:line="240" w:lineRule="auto"/>
            </w:pPr>
          </w:p>
        </w:tc>
      </w:tr>
      <w:tr w14:paraId="33336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4C500FF">
            <w:pPr>
              <w:spacing w:after="0" w:line="240" w:lineRule="auto"/>
            </w:pPr>
            <w:r>
              <w:rPr>
                <w:b/>
              </w:rPr>
              <w:t>【板块】</w:t>
            </w:r>
          </w:p>
        </w:tc>
        <w:tc>
          <w:tcPr>
            <w:tcW w:w="4320" w:type="dxa"/>
          </w:tcPr>
          <w:p w14:paraId="295533EC">
            <w:pPr>
              <w:spacing w:after="0" w:line="240" w:lineRule="auto"/>
            </w:pPr>
            <w:r>
              <w:t>HER</w:t>
            </w:r>
          </w:p>
        </w:tc>
      </w:tr>
      <w:tr w14:paraId="4A07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8549D34">
            <w:pPr>
              <w:spacing w:after="0" w:line="240" w:lineRule="auto"/>
            </w:pPr>
            <w:r>
              <w:rPr>
                <w:b/>
              </w:rPr>
              <w:t>【难度】</w:t>
            </w:r>
          </w:p>
        </w:tc>
        <w:tc>
          <w:tcPr>
            <w:tcW w:w="4320" w:type="dxa"/>
          </w:tcPr>
          <w:p w14:paraId="169C9D28">
            <w:pPr>
              <w:spacing w:after="0" w:line="240" w:lineRule="auto"/>
            </w:pPr>
            <w:r>
              <w:t>2</w:t>
            </w:r>
          </w:p>
        </w:tc>
      </w:tr>
      <w:tr w14:paraId="06477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8B1B003">
            <w:pPr>
              <w:spacing w:after="0" w:line="240" w:lineRule="auto"/>
            </w:pPr>
            <w:r>
              <w:rPr>
                <w:b/>
              </w:rPr>
              <w:t>【题干】</w:t>
            </w:r>
          </w:p>
        </w:tc>
        <w:tc>
          <w:tcPr>
            <w:tcW w:w="4320" w:type="dxa"/>
          </w:tcPr>
          <w:p w14:paraId="290E9E70">
            <w:pPr>
              <w:spacing w:after="0" w:line="240" w:lineRule="auto"/>
            </w:pPr>
            <w:r>
              <w:t>Judson is studying the heredity of various traits in octopuses. First, he crosses a true breeding Blue Happy octopus with a true breeding Green Angry octopus and gets an F1 generation of 100% Blue Happy octopuses. When he crosses the F1 generation with itself, however, he gets the following offspring counts for each set of traits:</w:t>
            </w:r>
            <w:r>
              <w:br w:type="textWrapping"/>
            </w:r>
            <w:r>
              <w:t>If the Blue/Green gene and Happy/Angry gene are at two separate loci on the same chromosome, which of the following numbers is closest to the recombination frequency between these two genes?</w:t>
            </w:r>
          </w:p>
          <w:p w14:paraId="086BC1A8">
            <w:pPr>
              <w:spacing w:after="0" w:line="240" w:lineRule="auto"/>
            </w:pPr>
            <w:r>
              <w:t>images/image</w:t>
            </w:r>
            <w:r>
              <w:rPr>
                <w:rFonts w:hint="eastAsia"/>
                <w:lang w:val="en-US" w:eastAsia="zh-CN"/>
              </w:rPr>
              <w:t>96</w:t>
            </w:r>
            <w:r>
              <w:t>.png</w:t>
            </w:r>
          </w:p>
        </w:tc>
      </w:tr>
      <w:tr w14:paraId="2FE5E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2C31805">
            <w:pPr>
              <w:spacing w:after="0" w:line="240" w:lineRule="auto"/>
            </w:pPr>
            <w:r>
              <w:rPr>
                <w:b/>
              </w:rPr>
              <w:t>A.</w:t>
            </w:r>
          </w:p>
        </w:tc>
        <w:tc>
          <w:tcPr>
            <w:tcW w:w="4320" w:type="dxa"/>
          </w:tcPr>
          <w:p w14:paraId="2D744DA6">
            <w:pPr>
              <w:spacing w:after="0" w:line="240" w:lineRule="auto"/>
            </w:pPr>
            <w:r>
              <w:t>0.06.</w:t>
            </w:r>
          </w:p>
        </w:tc>
      </w:tr>
      <w:tr w14:paraId="6B8E2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759D634">
            <w:pPr>
              <w:spacing w:after="0" w:line="240" w:lineRule="auto"/>
            </w:pPr>
            <w:r>
              <w:rPr>
                <w:b/>
              </w:rPr>
              <w:t>B.</w:t>
            </w:r>
          </w:p>
        </w:tc>
        <w:tc>
          <w:tcPr>
            <w:tcW w:w="4320" w:type="dxa"/>
          </w:tcPr>
          <w:p w14:paraId="3BD29FFF">
            <w:pPr>
              <w:spacing w:after="0" w:line="240" w:lineRule="auto"/>
            </w:pPr>
            <w:r>
              <w:t>0.12.</w:t>
            </w:r>
          </w:p>
        </w:tc>
      </w:tr>
      <w:tr w14:paraId="0A39E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1E12849">
            <w:pPr>
              <w:spacing w:after="0" w:line="240" w:lineRule="auto"/>
            </w:pPr>
            <w:r>
              <w:rPr>
                <w:b/>
              </w:rPr>
              <w:t>C.</w:t>
            </w:r>
          </w:p>
        </w:tc>
        <w:tc>
          <w:tcPr>
            <w:tcW w:w="4320" w:type="dxa"/>
          </w:tcPr>
          <w:p w14:paraId="1301DD75">
            <w:pPr>
              <w:spacing w:after="0" w:line="240" w:lineRule="auto"/>
            </w:pPr>
            <w:r>
              <w:t>0.18.</w:t>
            </w:r>
          </w:p>
        </w:tc>
      </w:tr>
      <w:tr w14:paraId="23E9E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6901ECE">
            <w:pPr>
              <w:spacing w:after="0" w:line="240" w:lineRule="auto"/>
            </w:pPr>
            <w:r>
              <w:rPr>
                <w:b/>
              </w:rPr>
              <w:t>D.</w:t>
            </w:r>
          </w:p>
        </w:tc>
        <w:tc>
          <w:tcPr>
            <w:tcW w:w="4320" w:type="dxa"/>
          </w:tcPr>
          <w:p w14:paraId="371866EE">
            <w:pPr>
              <w:spacing w:after="0" w:line="240" w:lineRule="auto"/>
            </w:pPr>
            <w:r>
              <w:t>0.24.</w:t>
            </w:r>
          </w:p>
        </w:tc>
      </w:tr>
      <w:tr w14:paraId="50DA7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D6E3233">
            <w:pPr>
              <w:spacing w:after="0" w:line="240" w:lineRule="auto"/>
            </w:pPr>
            <w:r>
              <w:rPr>
                <w:b/>
              </w:rPr>
              <w:t>E.</w:t>
            </w:r>
          </w:p>
        </w:tc>
        <w:tc>
          <w:tcPr>
            <w:tcW w:w="4320" w:type="dxa"/>
          </w:tcPr>
          <w:p w14:paraId="24721B51">
            <w:pPr>
              <w:spacing w:after="0" w:line="240" w:lineRule="auto"/>
            </w:pPr>
            <w:r>
              <w:t>0.30.</w:t>
            </w:r>
          </w:p>
        </w:tc>
      </w:tr>
      <w:tr w14:paraId="31FD0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573B99E">
            <w:pPr>
              <w:spacing w:after="0" w:line="240" w:lineRule="auto"/>
            </w:pPr>
            <w:r>
              <w:rPr>
                <w:b/>
              </w:rPr>
              <w:t>【答案】</w:t>
            </w:r>
          </w:p>
        </w:tc>
        <w:tc>
          <w:tcPr>
            <w:tcW w:w="4320" w:type="dxa"/>
          </w:tcPr>
          <w:p w14:paraId="2082964C">
            <w:pPr>
              <w:spacing w:after="0" w:line="240" w:lineRule="auto"/>
            </w:pPr>
            <w:r>
              <w:t>B</w:t>
            </w:r>
          </w:p>
        </w:tc>
      </w:tr>
      <w:tr w14:paraId="5E46F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8A213D1">
            <w:pPr>
              <w:spacing w:after="0" w:line="240" w:lineRule="auto"/>
            </w:pPr>
            <w:r>
              <w:rPr>
                <w:b/>
              </w:rPr>
              <w:t>【解析】</w:t>
            </w:r>
          </w:p>
        </w:tc>
        <w:tc>
          <w:tcPr>
            <w:tcW w:w="4320" w:type="dxa"/>
          </w:tcPr>
          <w:p w14:paraId="5EBA3652">
            <w:pPr>
              <w:spacing w:after="0" w:line="240" w:lineRule="auto"/>
            </w:pPr>
            <w:r>
              <w:t>F1 from true-breeding parents: 100% Blue Happy → Blue is dominant to Green, Happy is dominant to Angry.</w:t>
            </w:r>
            <w:r>
              <w:br w:type="textWrapping"/>
            </w:r>
            <w:r>
              <w:t>F1 × F1 (self-cross) → F2 with specific counts.</w:t>
            </w:r>
            <w:r>
              <w:br w:type="textWrapping"/>
            </w:r>
            <w:r>
              <w:br w:type="textWrapping"/>
            </w:r>
            <w:r>
              <w:t>Recombinant frequency = (Number of recombinant offspring) / (Total offspring)</w:t>
            </w:r>
            <w:r>
              <w:br w:type="textWrapping"/>
            </w:r>
            <w:r>
              <w:br w:type="textWrapping"/>
            </w:r>
            <w:r>
              <w:t>Parental phenotypes (most numerous): Blue Happy and Green Angry</w:t>
            </w:r>
            <w:r>
              <w:br w:type="textWrapping"/>
            </w:r>
            <w:r>
              <w:t>Recombinant phenotypes (less numerous): Blue Angry and Green Happy</w:t>
            </w:r>
            <w:r>
              <w:br w:type="textWrapping"/>
            </w:r>
            <w:r>
              <w:br w:type="textWrapping"/>
            </w:r>
            <w:r>
              <w:t>From the data table (not shown in text but implied):</w:t>
            </w:r>
            <w:r>
              <w:br w:type="textWrapping"/>
            </w:r>
            <w:r>
              <w:t>Recombinant frequency = (recombinant count) / (total count) ≈ 0.12</w:t>
            </w:r>
            <w:r>
              <w:br w:type="textWrapping"/>
            </w:r>
            <w:r>
              <w:br w:type="textWrapping"/>
            </w:r>
            <w:r>
              <w:t>Key Concept: Recombination frequency = (# recombinants / total) × 100%. Recombinant phenotypes are the less frequent classes in a test cross or F2 from linked genes. 1% recombination = 1 centiMorgan (cM) = 1 map unit.</w:t>
            </w:r>
          </w:p>
        </w:tc>
      </w:tr>
      <w:tr w14:paraId="5CDB3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1AAD86F">
            <w:pPr>
              <w:spacing w:after="0" w:line="240" w:lineRule="auto"/>
            </w:pPr>
            <w:r>
              <w:rPr>
                <w:b/>
              </w:rPr>
              <w:t>【来源】</w:t>
            </w:r>
          </w:p>
        </w:tc>
        <w:tc>
          <w:tcPr>
            <w:tcW w:w="4320" w:type="dxa"/>
          </w:tcPr>
          <w:p w14:paraId="24E6327E">
            <w:pPr>
              <w:spacing w:after="0" w:line="240" w:lineRule="auto"/>
            </w:pPr>
          </w:p>
        </w:tc>
      </w:tr>
      <w:tr w14:paraId="45D5E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675A214D">
            <w:pPr>
              <w:spacing w:after="0" w:line="240" w:lineRule="auto"/>
            </w:pPr>
            <w:r>
              <w:rPr>
                <w:b/>
              </w:rPr>
              <w:t>---</w:t>
            </w:r>
          </w:p>
        </w:tc>
        <w:tc>
          <w:tcPr>
            <w:tcW w:w="4320" w:type="dxa"/>
            <w:shd w:val="clear" w:color="auto" w:fill="E8E8E8"/>
          </w:tcPr>
          <w:p w14:paraId="37F7CF02">
            <w:pPr>
              <w:spacing w:after="0" w:line="240" w:lineRule="auto"/>
            </w:pPr>
          </w:p>
        </w:tc>
      </w:tr>
    </w:tbl>
    <w:p w14:paraId="4F9FC54D"/>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7"/>
        <w:gridCol w:w="5609"/>
      </w:tblGrid>
      <w:tr w14:paraId="0167B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09E8BDB9">
            <w:pPr>
              <w:spacing w:after="0" w:line="240" w:lineRule="auto"/>
            </w:pPr>
          </w:p>
        </w:tc>
        <w:tc>
          <w:tcPr>
            <w:tcW w:w="7087" w:type="dxa"/>
          </w:tcPr>
          <w:p w14:paraId="71C2D9C7">
            <w:pPr>
              <w:spacing w:after="0" w:line="240" w:lineRule="auto"/>
            </w:pPr>
          </w:p>
        </w:tc>
      </w:tr>
      <w:tr w14:paraId="2AB27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3BE5135">
            <w:pPr>
              <w:spacing w:after="0" w:line="240" w:lineRule="auto"/>
            </w:pPr>
            <w:r>
              <w:rPr>
                <w:b/>
              </w:rPr>
              <w:t>【板块】</w:t>
            </w:r>
          </w:p>
        </w:tc>
        <w:tc>
          <w:tcPr>
            <w:tcW w:w="4320" w:type="dxa"/>
          </w:tcPr>
          <w:p w14:paraId="0C1DF28B">
            <w:pPr>
              <w:spacing w:after="0" w:line="240" w:lineRule="auto"/>
            </w:pPr>
            <w:r>
              <w:t>HER</w:t>
            </w:r>
          </w:p>
        </w:tc>
      </w:tr>
      <w:tr w14:paraId="1A492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2A602C9">
            <w:pPr>
              <w:spacing w:after="0" w:line="240" w:lineRule="auto"/>
            </w:pPr>
            <w:r>
              <w:rPr>
                <w:b/>
              </w:rPr>
              <w:t>【难度】</w:t>
            </w:r>
          </w:p>
        </w:tc>
        <w:tc>
          <w:tcPr>
            <w:tcW w:w="4320" w:type="dxa"/>
          </w:tcPr>
          <w:p w14:paraId="7B1EC2EF">
            <w:pPr>
              <w:spacing w:after="0" w:line="240" w:lineRule="auto"/>
            </w:pPr>
            <w:r>
              <w:t>2</w:t>
            </w:r>
          </w:p>
        </w:tc>
      </w:tr>
      <w:tr w14:paraId="5100E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C138CC4">
            <w:pPr>
              <w:spacing w:after="0" w:line="240" w:lineRule="auto"/>
            </w:pPr>
            <w:r>
              <w:rPr>
                <w:b/>
              </w:rPr>
              <w:t>【题干】</w:t>
            </w:r>
          </w:p>
        </w:tc>
        <w:tc>
          <w:tcPr>
            <w:tcW w:w="4320" w:type="dxa"/>
          </w:tcPr>
          <w:p w14:paraId="3684628B">
            <w:pPr>
              <w:spacing w:after="0" w:line="240" w:lineRule="auto"/>
            </w:pPr>
            <w:r>
              <w:t>The following are the results of a trihybrid cross.</w:t>
            </w:r>
            <w:r>
              <w:br w:type="textWrapping"/>
            </w:r>
            <w:r>
              <w:t>Which of the following correctly shows the correct chromosomal map and distance (in CM)</w:t>
            </w:r>
            <w:r>
              <w:rPr>
                <w:rFonts w:hint="eastAsia"/>
                <w:lang w:val="en-US" w:eastAsia="zh-CN"/>
              </w:rPr>
              <w:t xml:space="preserve"> </w:t>
            </w:r>
            <w:r>
              <w:t>between the three genes?</w:t>
            </w:r>
          </w:p>
          <w:p w14:paraId="1B62AA9A">
            <w:pPr>
              <w:spacing w:after="0" w:line="240" w:lineRule="auto"/>
            </w:pPr>
            <w:r>
              <w:t>images/image</w:t>
            </w:r>
            <w:r>
              <w:rPr>
                <w:rFonts w:hint="eastAsia"/>
                <w:lang w:val="en-US" w:eastAsia="zh-CN"/>
              </w:rPr>
              <w:t>97</w:t>
            </w:r>
            <w:r>
              <w:t>.png</w:t>
            </w:r>
          </w:p>
        </w:tc>
      </w:tr>
      <w:tr w14:paraId="69163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3ACA48B">
            <w:pPr>
              <w:spacing w:after="0" w:line="240" w:lineRule="auto"/>
            </w:pPr>
            <w:r>
              <w:rPr>
                <w:b/>
              </w:rPr>
              <w:t>A.</w:t>
            </w:r>
          </w:p>
        </w:tc>
        <w:tc>
          <w:tcPr>
            <w:tcW w:w="4320" w:type="dxa"/>
          </w:tcPr>
          <w:p w14:paraId="54635366">
            <w:pPr>
              <w:spacing w:after="0" w:line="240" w:lineRule="auto"/>
            </w:pPr>
            <w:r>
              <w:t>v(13.2)ct(6.4)cv.</w:t>
            </w:r>
          </w:p>
        </w:tc>
      </w:tr>
      <w:tr w14:paraId="40115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89034EC">
            <w:pPr>
              <w:spacing w:after="0" w:line="240" w:lineRule="auto"/>
            </w:pPr>
            <w:r>
              <w:rPr>
                <w:b/>
              </w:rPr>
              <w:t>B.</w:t>
            </w:r>
          </w:p>
        </w:tc>
        <w:tc>
          <w:tcPr>
            <w:tcW w:w="4320" w:type="dxa"/>
          </w:tcPr>
          <w:p w14:paraId="066C67AE">
            <w:pPr>
              <w:spacing w:after="0" w:line="240" w:lineRule="auto"/>
            </w:pPr>
            <w:r>
              <w:t>cv(13.2)ct(6.4)v.</w:t>
            </w:r>
          </w:p>
        </w:tc>
      </w:tr>
      <w:tr w14:paraId="57069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A607D6D">
            <w:pPr>
              <w:spacing w:after="0" w:line="240" w:lineRule="auto"/>
            </w:pPr>
            <w:r>
              <w:rPr>
                <w:b/>
              </w:rPr>
              <w:t>C.</w:t>
            </w:r>
          </w:p>
        </w:tc>
        <w:tc>
          <w:tcPr>
            <w:tcW w:w="4320" w:type="dxa"/>
          </w:tcPr>
          <w:p w14:paraId="35FAD32D">
            <w:pPr>
              <w:spacing w:after="0" w:line="240" w:lineRule="auto"/>
            </w:pPr>
            <w:r>
              <w:t>ct(13.2)v(6.4)cv.</w:t>
            </w:r>
          </w:p>
        </w:tc>
      </w:tr>
      <w:tr w14:paraId="5D3DC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31D49FE">
            <w:pPr>
              <w:spacing w:after="0" w:line="240" w:lineRule="auto"/>
            </w:pPr>
            <w:r>
              <w:rPr>
                <w:b/>
              </w:rPr>
              <w:t>D.</w:t>
            </w:r>
          </w:p>
        </w:tc>
        <w:tc>
          <w:tcPr>
            <w:tcW w:w="4320" w:type="dxa"/>
          </w:tcPr>
          <w:p w14:paraId="19052F1C">
            <w:pPr>
              <w:spacing w:after="0" w:line="240" w:lineRule="auto"/>
            </w:pPr>
            <w:r>
              <w:t>ct(6.4)v(13.2)cv.</w:t>
            </w:r>
          </w:p>
        </w:tc>
      </w:tr>
      <w:tr w14:paraId="3DC0F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0CB6BAB">
            <w:pPr>
              <w:spacing w:after="0" w:line="240" w:lineRule="auto"/>
            </w:pPr>
            <w:r>
              <w:rPr>
                <w:b/>
              </w:rPr>
              <w:t>E.</w:t>
            </w:r>
          </w:p>
        </w:tc>
        <w:tc>
          <w:tcPr>
            <w:tcW w:w="4320" w:type="dxa"/>
          </w:tcPr>
          <w:p w14:paraId="763B76D1">
            <w:pPr>
              <w:spacing w:after="0" w:line="240" w:lineRule="auto"/>
            </w:pPr>
            <w:r>
              <w:t>v(6.4)cv(13.2)ct.</w:t>
            </w:r>
          </w:p>
        </w:tc>
      </w:tr>
      <w:tr w14:paraId="067C8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20704CD">
            <w:pPr>
              <w:spacing w:after="0" w:line="240" w:lineRule="auto"/>
            </w:pPr>
            <w:r>
              <w:rPr>
                <w:b/>
              </w:rPr>
              <w:t>【答案】</w:t>
            </w:r>
          </w:p>
        </w:tc>
        <w:tc>
          <w:tcPr>
            <w:tcW w:w="4320" w:type="dxa"/>
          </w:tcPr>
          <w:p w14:paraId="78EBB59C">
            <w:pPr>
              <w:spacing w:after="0" w:line="240" w:lineRule="auto"/>
              <w:rPr>
                <w:rFonts w:hint="eastAsia" w:eastAsia="宋体"/>
                <w:lang w:eastAsia="zh-CN"/>
              </w:rPr>
            </w:pPr>
            <w:r>
              <w:rPr>
                <w:rFonts w:hint="eastAsia"/>
                <w:lang w:val="en-US" w:eastAsia="zh-CN"/>
              </w:rPr>
              <w:t>A</w:t>
            </w:r>
          </w:p>
        </w:tc>
      </w:tr>
      <w:tr w14:paraId="2322D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D6DA77C">
            <w:pPr>
              <w:spacing w:after="0" w:line="240" w:lineRule="auto"/>
            </w:pPr>
            <w:r>
              <w:rPr>
                <w:b/>
              </w:rPr>
              <w:t>【解析】</w:t>
            </w:r>
          </w:p>
        </w:tc>
        <w:tc>
          <w:tcPr>
            <w:tcW w:w="4320" w:type="dxa"/>
          </w:tcPr>
          <w:p w14:paraId="05A4654B">
            <w:pPr>
              <w:spacing w:after="0" w:line="240" w:lineRule="auto"/>
            </w:pPr>
            <w:r>
              <w:t>From the trihybrid cross data, the gene order and distances are:</w:t>
            </w:r>
            <w:r>
              <w:br w:type="textWrapping"/>
            </w:r>
            <w:r>
              <w:t>v — 13.2 cM — ct — 6.4 cM — cv</w:t>
            </w:r>
            <w:r>
              <w:br w:type="textWrapping"/>
            </w:r>
            <w:r>
              <w:br w:type="textWrapping"/>
            </w:r>
            <w:r>
              <w:t>Key Concept: In three-point mapping, the middle gene is identified by comparing parental and double crossover classes. The gene whose allele combination changes in double crossovers is the middle gene. Map distances are calculated from recombination frequencies between adjacent gene pairs.</w:t>
            </w:r>
            <w:r>
              <w:br w:type="textWrapping"/>
            </w:r>
            <w:r>
              <w:br w:type="textWrapping"/>
            </w:r>
          </w:p>
        </w:tc>
      </w:tr>
      <w:tr w14:paraId="21450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1744FCA">
            <w:pPr>
              <w:spacing w:after="0" w:line="240" w:lineRule="auto"/>
            </w:pPr>
            <w:r>
              <w:rPr>
                <w:b/>
              </w:rPr>
              <w:t>【来源】</w:t>
            </w:r>
          </w:p>
        </w:tc>
        <w:tc>
          <w:tcPr>
            <w:tcW w:w="4320" w:type="dxa"/>
          </w:tcPr>
          <w:p w14:paraId="7129BE2E">
            <w:pPr>
              <w:spacing w:after="0" w:line="240" w:lineRule="auto"/>
            </w:pPr>
          </w:p>
        </w:tc>
      </w:tr>
      <w:tr w14:paraId="11D2E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0AD35821">
            <w:pPr>
              <w:spacing w:after="0" w:line="240" w:lineRule="auto"/>
            </w:pPr>
            <w:r>
              <w:rPr>
                <w:b/>
              </w:rPr>
              <w:t>---</w:t>
            </w:r>
          </w:p>
        </w:tc>
        <w:tc>
          <w:tcPr>
            <w:tcW w:w="4320" w:type="dxa"/>
            <w:shd w:val="clear" w:color="auto" w:fill="E8E8E8"/>
          </w:tcPr>
          <w:p w14:paraId="4E71BADF">
            <w:pPr>
              <w:spacing w:after="0" w:line="240" w:lineRule="auto"/>
            </w:pPr>
          </w:p>
        </w:tc>
      </w:tr>
    </w:tbl>
    <w:p w14:paraId="39A9EFDE"/>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3"/>
        <w:gridCol w:w="5623"/>
      </w:tblGrid>
      <w:tr w14:paraId="599CF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2B4321EB">
            <w:pPr>
              <w:spacing w:after="0" w:line="240" w:lineRule="auto"/>
            </w:pPr>
          </w:p>
        </w:tc>
        <w:tc>
          <w:tcPr>
            <w:tcW w:w="7087" w:type="dxa"/>
          </w:tcPr>
          <w:p w14:paraId="1FA1867C">
            <w:pPr>
              <w:spacing w:after="0" w:line="240" w:lineRule="auto"/>
            </w:pPr>
          </w:p>
        </w:tc>
      </w:tr>
      <w:tr w14:paraId="4660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079E501">
            <w:pPr>
              <w:spacing w:after="0" w:line="240" w:lineRule="auto"/>
            </w:pPr>
            <w:r>
              <w:rPr>
                <w:b/>
              </w:rPr>
              <w:t>【板块】</w:t>
            </w:r>
          </w:p>
        </w:tc>
        <w:tc>
          <w:tcPr>
            <w:tcW w:w="4320" w:type="dxa"/>
          </w:tcPr>
          <w:p w14:paraId="6055843E">
            <w:pPr>
              <w:spacing w:after="0" w:line="240" w:lineRule="auto"/>
            </w:pPr>
            <w:r>
              <w:t>HER</w:t>
            </w:r>
          </w:p>
        </w:tc>
      </w:tr>
      <w:tr w14:paraId="1A0AD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1FB576D">
            <w:pPr>
              <w:spacing w:after="0" w:line="240" w:lineRule="auto"/>
            </w:pPr>
            <w:r>
              <w:rPr>
                <w:b/>
              </w:rPr>
              <w:t>【难度】</w:t>
            </w:r>
          </w:p>
        </w:tc>
        <w:tc>
          <w:tcPr>
            <w:tcW w:w="4320" w:type="dxa"/>
          </w:tcPr>
          <w:p w14:paraId="011CC00B">
            <w:pPr>
              <w:spacing w:after="0" w:line="240" w:lineRule="auto"/>
            </w:pPr>
            <w:r>
              <w:t>2</w:t>
            </w:r>
          </w:p>
        </w:tc>
      </w:tr>
      <w:tr w14:paraId="29A10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F66C30C">
            <w:pPr>
              <w:spacing w:after="0" w:line="240" w:lineRule="auto"/>
            </w:pPr>
            <w:r>
              <w:rPr>
                <w:b/>
              </w:rPr>
              <w:t>【题干】</w:t>
            </w:r>
          </w:p>
        </w:tc>
        <w:tc>
          <w:tcPr>
            <w:tcW w:w="4320" w:type="dxa"/>
          </w:tcPr>
          <w:p w14:paraId="7B367665">
            <w:pPr>
              <w:spacing w:after="0" w:line="240" w:lineRule="auto"/>
            </w:pPr>
            <w:r>
              <w:t>Phenotype in the image below，what is the gene maps （order and distance）is most consistent with these data？images/image</w:t>
            </w:r>
            <w:r>
              <w:rPr>
                <w:rFonts w:hint="eastAsia"/>
                <w:lang w:val="en-US" w:eastAsia="zh-CN"/>
              </w:rPr>
              <w:t>99</w:t>
            </w:r>
            <w:r>
              <w:t>.png</w:t>
            </w:r>
          </w:p>
        </w:tc>
      </w:tr>
      <w:tr w14:paraId="0C594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967F2D4">
            <w:pPr>
              <w:spacing w:after="0" w:line="240" w:lineRule="auto"/>
            </w:pPr>
            <w:r>
              <w:rPr>
                <w:b/>
              </w:rPr>
              <w:t>A.</w:t>
            </w:r>
          </w:p>
        </w:tc>
        <w:tc>
          <w:tcPr>
            <w:tcW w:w="4320" w:type="dxa"/>
          </w:tcPr>
          <w:p w14:paraId="6EF1CA3D">
            <w:pPr>
              <w:spacing w:after="0" w:line="240" w:lineRule="auto"/>
            </w:pPr>
            <w:r>
              <w:t>B-36 cm — cn — 0 cm — vg</w:t>
            </w:r>
          </w:p>
        </w:tc>
      </w:tr>
      <w:tr w14:paraId="52485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346A223">
            <w:pPr>
              <w:spacing w:after="0" w:line="240" w:lineRule="auto"/>
            </w:pPr>
            <w:r>
              <w:rPr>
                <w:b/>
              </w:rPr>
              <w:t>B.</w:t>
            </w:r>
          </w:p>
        </w:tc>
        <w:tc>
          <w:tcPr>
            <w:tcW w:w="4320" w:type="dxa"/>
          </w:tcPr>
          <w:p w14:paraId="5F04CBBB">
            <w:pPr>
              <w:spacing w:after="0" w:line="240" w:lineRule="auto"/>
            </w:pPr>
            <w:r>
              <w:t>vg-22 cm - B - 14 cm - cn</w:t>
            </w:r>
          </w:p>
        </w:tc>
      </w:tr>
      <w:tr w14:paraId="391B0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9E264CC">
            <w:pPr>
              <w:spacing w:after="0" w:line="240" w:lineRule="auto"/>
            </w:pPr>
            <w:r>
              <w:rPr>
                <w:b/>
              </w:rPr>
              <w:t>C.</w:t>
            </w:r>
          </w:p>
        </w:tc>
        <w:tc>
          <w:tcPr>
            <w:tcW w:w="4320" w:type="dxa"/>
          </w:tcPr>
          <w:p w14:paraId="364A1084">
            <w:pPr>
              <w:spacing w:after="0" w:line="240" w:lineRule="auto"/>
            </w:pPr>
            <w:r>
              <w:t>b-22 cm - vg - 14 cm - cn</w:t>
            </w:r>
          </w:p>
        </w:tc>
      </w:tr>
      <w:tr w14:paraId="0FE99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86EE5D5">
            <w:pPr>
              <w:spacing w:after="0" w:line="240" w:lineRule="auto"/>
            </w:pPr>
            <w:r>
              <w:rPr>
                <w:b/>
              </w:rPr>
              <w:t>D.</w:t>
            </w:r>
          </w:p>
        </w:tc>
        <w:tc>
          <w:tcPr>
            <w:tcW w:w="4320" w:type="dxa"/>
          </w:tcPr>
          <w:p w14:paraId="7E59E84C">
            <w:pPr>
              <w:spacing w:after="0" w:line="240" w:lineRule="auto"/>
            </w:pPr>
            <w:r>
              <w:t>cn-22 cm - vg - 14 cm - b</w:t>
            </w:r>
          </w:p>
        </w:tc>
      </w:tr>
      <w:tr w14:paraId="08483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1797962">
            <w:pPr>
              <w:spacing w:after="0" w:line="240" w:lineRule="auto"/>
            </w:pPr>
            <w:r>
              <w:rPr>
                <w:b/>
              </w:rPr>
              <w:t>E.</w:t>
            </w:r>
          </w:p>
        </w:tc>
        <w:tc>
          <w:tcPr>
            <w:tcW w:w="4320" w:type="dxa"/>
          </w:tcPr>
          <w:p w14:paraId="229414C4">
            <w:pPr>
              <w:spacing w:after="0" w:line="240" w:lineRule="auto"/>
            </w:pPr>
            <w:r>
              <w:t>b-14 cm - vg- 22 cm - cn</w:t>
            </w:r>
          </w:p>
        </w:tc>
      </w:tr>
      <w:tr w14:paraId="43E65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7977A0A">
            <w:pPr>
              <w:spacing w:after="0" w:line="240" w:lineRule="auto"/>
            </w:pPr>
            <w:r>
              <w:rPr>
                <w:b/>
              </w:rPr>
              <w:t>【答案】</w:t>
            </w:r>
          </w:p>
        </w:tc>
        <w:tc>
          <w:tcPr>
            <w:tcW w:w="4320" w:type="dxa"/>
          </w:tcPr>
          <w:p w14:paraId="1003EDAB">
            <w:pPr>
              <w:spacing w:after="0" w:line="240" w:lineRule="auto"/>
              <w:rPr>
                <w:rFonts w:hint="eastAsia" w:eastAsia="宋体"/>
                <w:lang w:eastAsia="zh-CN"/>
              </w:rPr>
            </w:pPr>
            <w:r>
              <w:rPr>
                <w:rFonts w:hint="eastAsia"/>
                <w:lang w:val="en-US" w:eastAsia="zh-CN"/>
              </w:rPr>
              <w:t>C</w:t>
            </w:r>
          </w:p>
        </w:tc>
      </w:tr>
      <w:tr w14:paraId="394E0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A8209B5">
            <w:pPr>
              <w:spacing w:after="0" w:line="240" w:lineRule="auto"/>
            </w:pPr>
            <w:r>
              <w:rPr>
                <w:b/>
              </w:rPr>
              <w:t>【解析】</w:t>
            </w:r>
          </w:p>
        </w:tc>
        <w:tc>
          <w:tcPr>
            <w:tcW w:w="4320" w:type="dxa"/>
          </w:tcPr>
          <w:p w14:paraId="6578EDF0">
            <w:pPr>
              <w:spacing w:after="0" w:line="240" w:lineRule="auto"/>
            </w:pPr>
            <w:r>
              <w:t>b — 22 cM — vg — 14 cM — cn</w:t>
            </w:r>
            <w:r>
              <w:br w:type="textWrapping"/>
            </w:r>
            <w:r>
              <w:br w:type="textWrapping"/>
            </w:r>
            <w:r>
              <w:t>This order accounts for all observed recombination frequencies and matches the expected additivity of map distances (approximately).</w:t>
            </w:r>
            <w:r>
              <w:br w:type="textWrapping"/>
            </w:r>
            <w:r>
              <w:t>images/image</w:t>
            </w:r>
            <w:r>
              <w:rPr>
                <w:rFonts w:hint="eastAsia"/>
                <w:lang w:val="en-US" w:eastAsia="zh-CN"/>
              </w:rPr>
              <w:t>100</w:t>
            </w:r>
            <w:r>
              <w:t>.png</w:t>
            </w:r>
            <w:r>
              <w:br w:type="textWrapping"/>
            </w:r>
          </w:p>
        </w:tc>
      </w:tr>
      <w:tr w14:paraId="698E3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E59ED5">
            <w:pPr>
              <w:spacing w:after="0" w:line="240" w:lineRule="auto"/>
            </w:pPr>
            <w:r>
              <w:rPr>
                <w:b/>
              </w:rPr>
              <w:t>【来源】</w:t>
            </w:r>
          </w:p>
        </w:tc>
        <w:tc>
          <w:tcPr>
            <w:tcW w:w="4320" w:type="dxa"/>
          </w:tcPr>
          <w:p w14:paraId="2599B120">
            <w:pPr>
              <w:spacing w:after="0" w:line="240" w:lineRule="auto"/>
            </w:pPr>
          </w:p>
        </w:tc>
      </w:tr>
      <w:tr w14:paraId="7F4A0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42DDAD79">
            <w:pPr>
              <w:spacing w:after="0" w:line="240" w:lineRule="auto"/>
            </w:pPr>
            <w:r>
              <w:rPr>
                <w:b/>
              </w:rPr>
              <w:t>---</w:t>
            </w:r>
          </w:p>
        </w:tc>
        <w:tc>
          <w:tcPr>
            <w:tcW w:w="4320" w:type="dxa"/>
            <w:shd w:val="clear" w:color="auto" w:fill="E8E8E8"/>
          </w:tcPr>
          <w:p w14:paraId="50CDD13E">
            <w:pPr>
              <w:spacing w:after="0" w:line="240" w:lineRule="auto"/>
            </w:pPr>
          </w:p>
        </w:tc>
      </w:tr>
    </w:tbl>
    <w:p w14:paraId="6F0D8267"/>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3"/>
        <w:gridCol w:w="5623"/>
      </w:tblGrid>
      <w:tr w14:paraId="1878E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1FE5E41E">
            <w:pPr>
              <w:spacing w:after="0" w:line="240" w:lineRule="auto"/>
            </w:pPr>
          </w:p>
        </w:tc>
        <w:tc>
          <w:tcPr>
            <w:tcW w:w="7087" w:type="dxa"/>
          </w:tcPr>
          <w:p w14:paraId="4F697BB7">
            <w:pPr>
              <w:spacing w:after="0" w:line="240" w:lineRule="auto"/>
            </w:pPr>
          </w:p>
        </w:tc>
      </w:tr>
      <w:tr w14:paraId="10CBE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82B33AC">
            <w:pPr>
              <w:spacing w:after="0" w:line="240" w:lineRule="auto"/>
            </w:pPr>
            <w:r>
              <w:rPr>
                <w:b/>
              </w:rPr>
              <w:t>【板块】</w:t>
            </w:r>
          </w:p>
        </w:tc>
        <w:tc>
          <w:tcPr>
            <w:tcW w:w="4320" w:type="dxa"/>
          </w:tcPr>
          <w:p w14:paraId="0EFB34DF">
            <w:pPr>
              <w:spacing w:after="0" w:line="240" w:lineRule="auto"/>
            </w:pPr>
            <w:r>
              <w:t>HER</w:t>
            </w:r>
          </w:p>
        </w:tc>
      </w:tr>
      <w:tr w14:paraId="217E1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091E7BD">
            <w:pPr>
              <w:spacing w:after="0" w:line="240" w:lineRule="auto"/>
            </w:pPr>
            <w:r>
              <w:rPr>
                <w:b/>
              </w:rPr>
              <w:t>【难度】</w:t>
            </w:r>
          </w:p>
        </w:tc>
        <w:tc>
          <w:tcPr>
            <w:tcW w:w="4320" w:type="dxa"/>
          </w:tcPr>
          <w:p w14:paraId="5F4A9CCC">
            <w:pPr>
              <w:spacing w:after="0" w:line="240" w:lineRule="auto"/>
            </w:pPr>
            <w:r>
              <w:t>2</w:t>
            </w:r>
          </w:p>
        </w:tc>
      </w:tr>
      <w:tr w14:paraId="2E36C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7B63FCF">
            <w:pPr>
              <w:spacing w:after="0" w:line="240" w:lineRule="auto"/>
            </w:pPr>
            <w:r>
              <w:rPr>
                <w:b/>
              </w:rPr>
              <w:t>【题干】</w:t>
            </w:r>
          </w:p>
        </w:tc>
        <w:tc>
          <w:tcPr>
            <w:tcW w:w="4320" w:type="dxa"/>
          </w:tcPr>
          <w:p w14:paraId="1CEDEA61">
            <w:pPr>
              <w:spacing w:after="0" w:line="240" w:lineRule="auto"/>
            </w:pPr>
            <w:r>
              <w:t>A homozygous black-eye, white-coat, short-hair mouse is mated to a homozygous brown-eye, brown-coat, long-hair mouse. One of the resulting F1 animals is mated to a homozygous brown-eye, browncoat, long-hair mouse. Given the following offspring from the second mating, what is the recombination frequency with respect to eye and coat color?</w:t>
            </w:r>
          </w:p>
          <w:p w14:paraId="228EDB47">
            <w:pPr>
              <w:spacing w:after="0" w:line="240" w:lineRule="auto"/>
            </w:pPr>
            <w:r>
              <w:t>images/image</w:t>
            </w:r>
            <w:r>
              <w:rPr>
                <w:rFonts w:hint="eastAsia"/>
                <w:lang w:val="en-US" w:eastAsia="zh-CN"/>
              </w:rPr>
              <w:t>101</w:t>
            </w:r>
            <w:r>
              <w:t>.png</w:t>
            </w:r>
          </w:p>
        </w:tc>
      </w:tr>
      <w:tr w14:paraId="4DAA6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C9EF2F3">
            <w:pPr>
              <w:spacing w:after="0" w:line="240" w:lineRule="auto"/>
            </w:pPr>
            <w:r>
              <w:rPr>
                <w:b/>
              </w:rPr>
              <w:t>【答案】</w:t>
            </w:r>
          </w:p>
        </w:tc>
        <w:tc>
          <w:tcPr>
            <w:tcW w:w="4320" w:type="dxa"/>
          </w:tcPr>
          <w:p w14:paraId="226689D9">
            <w:pPr>
              <w:spacing w:after="0" w:line="240" w:lineRule="auto"/>
            </w:pPr>
            <w:r>
              <w:t>B</w:t>
            </w:r>
          </w:p>
        </w:tc>
      </w:tr>
      <w:tr w14:paraId="0C8AE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09FAA1E">
            <w:pPr>
              <w:spacing w:after="0" w:line="240" w:lineRule="auto"/>
            </w:pPr>
            <w:r>
              <w:rPr>
                <w:b/>
              </w:rPr>
              <w:t>【来源】</w:t>
            </w:r>
          </w:p>
        </w:tc>
        <w:tc>
          <w:tcPr>
            <w:tcW w:w="4320" w:type="dxa"/>
          </w:tcPr>
          <w:p w14:paraId="7FADCB59">
            <w:pPr>
              <w:spacing w:after="0" w:line="240" w:lineRule="auto"/>
            </w:pPr>
          </w:p>
        </w:tc>
      </w:tr>
      <w:tr w14:paraId="082E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337DB5B7">
            <w:pPr>
              <w:spacing w:after="0" w:line="240" w:lineRule="auto"/>
            </w:pPr>
            <w:r>
              <w:rPr>
                <w:b/>
              </w:rPr>
              <w:t>---</w:t>
            </w:r>
          </w:p>
        </w:tc>
        <w:tc>
          <w:tcPr>
            <w:tcW w:w="4320" w:type="dxa"/>
            <w:shd w:val="clear" w:color="auto" w:fill="E8E8E8"/>
          </w:tcPr>
          <w:p w14:paraId="6DA0AFBA">
            <w:pPr>
              <w:spacing w:after="0" w:line="240" w:lineRule="auto"/>
            </w:pPr>
          </w:p>
        </w:tc>
      </w:tr>
    </w:tbl>
    <w:p w14:paraId="42FA3EAD"/>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3"/>
        <w:gridCol w:w="5623"/>
      </w:tblGrid>
      <w:tr w14:paraId="48B72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2FED3617">
            <w:pPr>
              <w:spacing w:after="0" w:line="240" w:lineRule="auto"/>
            </w:pPr>
          </w:p>
        </w:tc>
        <w:tc>
          <w:tcPr>
            <w:tcW w:w="7087" w:type="dxa"/>
          </w:tcPr>
          <w:p w14:paraId="4CC74848">
            <w:pPr>
              <w:spacing w:after="0" w:line="240" w:lineRule="auto"/>
            </w:pPr>
          </w:p>
        </w:tc>
      </w:tr>
      <w:tr w14:paraId="7F98C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42CEFEB">
            <w:pPr>
              <w:spacing w:after="0" w:line="240" w:lineRule="auto"/>
            </w:pPr>
            <w:r>
              <w:rPr>
                <w:b/>
              </w:rPr>
              <w:t>【板块】</w:t>
            </w:r>
          </w:p>
        </w:tc>
        <w:tc>
          <w:tcPr>
            <w:tcW w:w="4320" w:type="dxa"/>
          </w:tcPr>
          <w:p w14:paraId="7B35274A">
            <w:pPr>
              <w:spacing w:after="0" w:line="240" w:lineRule="auto"/>
            </w:pPr>
            <w:r>
              <w:t>HER</w:t>
            </w:r>
          </w:p>
        </w:tc>
      </w:tr>
      <w:tr w14:paraId="0B975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170BCEA">
            <w:pPr>
              <w:spacing w:after="0" w:line="240" w:lineRule="auto"/>
            </w:pPr>
            <w:r>
              <w:rPr>
                <w:b/>
              </w:rPr>
              <w:t>【难度】</w:t>
            </w:r>
          </w:p>
        </w:tc>
        <w:tc>
          <w:tcPr>
            <w:tcW w:w="4320" w:type="dxa"/>
          </w:tcPr>
          <w:p w14:paraId="7D81D092">
            <w:pPr>
              <w:spacing w:after="0" w:line="240" w:lineRule="auto"/>
            </w:pPr>
            <w:r>
              <w:t>2</w:t>
            </w:r>
          </w:p>
        </w:tc>
      </w:tr>
      <w:tr w14:paraId="60652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2D55744">
            <w:pPr>
              <w:spacing w:after="0" w:line="240" w:lineRule="auto"/>
            </w:pPr>
            <w:r>
              <w:rPr>
                <w:b/>
              </w:rPr>
              <w:t>【题干】</w:t>
            </w:r>
          </w:p>
        </w:tc>
        <w:tc>
          <w:tcPr>
            <w:tcW w:w="4320" w:type="dxa"/>
          </w:tcPr>
          <w:p w14:paraId="404C27F6">
            <w:pPr>
              <w:spacing w:after="0" w:line="240" w:lineRule="auto"/>
            </w:pPr>
            <w:r>
              <w:t>Two haploid yeast cells are us. One can grow on a medium without leucine and is resistant to amphotericin. The other cell needs leucine supplemented medium for growth and is sensitive to amphotericin. These two yeast cells are mated to produce diploids, which then sporulate to form a tetrad. Four types of tetrads (all the cells of the tetrads have the same phenotype) are seen:</w:t>
            </w:r>
          </w:p>
          <w:p w14:paraId="4163C16A">
            <w:pPr>
              <w:spacing w:after="0" w:line="240" w:lineRule="auto"/>
            </w:pPr>
            <w:r>
              <w:t>images/image</w:t>
            </w:r>
            <w:r>
              <w:rPr>
                <w:rFonts w:hint="eastAsia"/>
                <w:lang w:val="en-US" w:eastAsia="zh-CN"/>
              </w:rPr>
              <w:t>103</w:t>
            </w:r>
            <w:r>
              <w:t>.png</w:t>
            </w:r>
            <w:r>
              <w:br w:type="textWrapping"/>
            </w:r>
            <w:r>
              <w:t>What can be concluded about the genes coding for leucine synthesis and amphotericin sensitivity in yeast (assume amphotericin resistance is encoded by the chromosomal DNA, not the plasmid DNA)?</w:t>
            </w:r>
          </w:p>
        </w:tc>
      </w:tr>
      <w:tr w14:paraId="5E56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F9A5474">
            <w:pPr>
              <w:spacing w:after="0" w:line="240" w:lineRule="auto"/>
            </w:pPr>
            <w:r>
              <w:rPr>
                <w:b/>
              </w:rPr>
              <w:t>【图片】</w:t>
            </w:r>
          </w:p>
        </w:tc>
        <w:tc>
          <w:tcPr>
            <w:tcW w:w="4320" w:type="dxa"/>
          </w:tcPr>
          <w:p w14:paraId="15949969">
            <w:pPr>
              <w:spacing w:after="0" w:line="240" w:lineRule="auto"/>
            </w:pPr>
            <w:r>
              <w:t>images/image10</w:t>
            </w:r>
            <w:r>
              <w:rPr>
                <w:rFonts w:hint="eastAsia"/>
                <w:lang w:val="en-US" w:eastAsia="zh-CN"/>
              </w:rPr>
              <w:t>4</w:t>
            </w:r>
            <w:r>
              <w:t>.png</w:t>
            </w:r>
          </w:p>
        </w:tc>
      </w:tr>
      <w:tr w14:paraId="63540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8C0C653">
            <w:pPr>
              <w:spacing w:after="0" w:line="240" w:lineRule="auto"/>
            </w:pPr>
            <w:r>
              <w:rPr>
                <w:b/>
              </w:rPr>
              <w:t>【答案】</w:t>
            </w:r>
          </w:p>
        </w:tc>
        <w:tc>
          <w:tcPr>
            <w:tcW w:w="4320" w:type="dxa"/>
          </w:tcPr>
          <w:p w14:paraId="561B2078">
            <w:pPr>
              <w:spacing w:after="0" w:line="240" w:lineRule="auto"/>
            </w:pPr>
            <w:r>
              <w:t>E</w:t>
            </w:r>
          </w:p>
        </w:tc>
      </w:tr>
      <w:tr w14:paraId="6D4CB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5DC5490">
            <w:pPr>
              <w:spacing w:after="0" w:line="240" w:lineRule="auto"/>
            </w:pPr>
            <w:r>
              <w:rPr>
                <w:b/>
              </w:rPr>
              <w:t>【来源】</w:t>
            </w:r>
          </w:p>
        </w:tc>
        <w:tc>
          <w:tcPr>
            <w:tcW w:w="4320" w:type="dxa"/>
          </w:tcPr>
          <w:p w14:paraId="31FEEC78">
            <w:pPr>
              <w:spacing w:after="0" w:line="240" w:lineRule="auto"/>
            </w:pPr>
          </w:p>
        </w:tc>
      </w:tr>
      <w:tr w14:paraId="75A28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6C48C7FD">
            <w:pPr>
              <w:spacing w:after="0" w:line="240" w:lineRule="auto"/>
            </w:pPr>
            <w:r>
              <w:rPr>
                <w:b/>
              </w:rPr>
              <w:t>---</w:t>
            </w:r>
          </w:p>
        </w:tc>
        <w:tc>
          <w:tcPr>
            <w:tcW w:w="4320" w:type="dxa"/>
            <w:shd w:val="clear" w:color="auto" w:fill="E8E8E8"/>
          </w:tcPr>
          <w:p w14:paraId="4C02CC25">
            <w:pPr>
              <w:spacing w:after="0" w:line="240" w:lineRule="auto"/>
            </w:pPr>
          </w:p>
        </w:tc>
      </w:tr>
    </w:tbl>
    <w:p w14:paraId="25483F73"/>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3"/>
        <w:gridCol w:w="5623"/>
      </w:tblGrid>
      <w:tr w14:paraId="5AB00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1A7AFBB7">
            <w:pPr>
              <w:spacing w:after="0" w:line="240" w:lineRule="auto"/>
            </w:pPr>
          </w:p>
        </w:tc>
        <w:tc>
          <w:tcPr>
            <w:tcW w:w="7087" w:type="dxa"/>
          </w:tcPr>
          <w:p w14:paraId="7B148740">
            <w:pPr>
              <w:spacing w:after="0" w:line="240" w:lineRule="auto"/>
            </w:pPr>
          </w:p>
        </w:tc>
      </w:tr>
      <w:tr w14:paraId="787B8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3FFFEF7">
            <w:pPr>
              <w:spacing w:after="0" w:line="240" w:lineRule="auto"/>
            </w:pPr>
            <w:r>
              <w:rPr>
                <w:b/>
              </w:rPr>
              <w:t>【板块】</w:t>
            </w:r>
          </w:p>
        </w:tc>
        <w:tc>
          <w:tcPr>
            <w:tcW w:w="4320" w:type="dxa"/>
          </w:tcPr>
          <w:p w14:paraId="2925C2F8">
            <w:pPr>
              <w:spacing w:after="0" w:line="240" w:lineRule="auto"/>
            </w:pPr>
            <w:r>
              <w:t>HER</w:t>
            </w:r>
          </w:p>
        </w:tc>
      </w:tr>
      <w:tr w14:paraId="58719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37A4D45">
            <w:pPr>
              <w:spacing w:after="0" w:line="240" w:lineRule="auto"/>
            </w:pPr>
            <w:r>
              <w:rPr>
                <w:b/>
              </w:rPr>
              <w:t>【难度】</w:t>
            </w:r>
          </w:p>
        </w:tc>
        <w:tc>
          <w:tcPr>
            <w:tcW w:w="4320" w:type="dxa"/>
          </w:tcPr>
          <w:p w14:paraId="6775AFC2">
            <w:pPr>
              <w:spacing w:after="0" w:line="240" w:lineRule="auto"/>
            </w:pPr>
            <w:r>
              <w:t>2</w:t>
            </w:r>
          </w:p>
        </w:tc>
      </w:tr>
      <w:tr w14:paraId="4D814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37C6665">
            <w:pPr>
              <w:spacing w:after="0" w:line="240" w:lineRule="auto"/>
            </w:pPr>
            <w:r>
              <w:rPr>
                <w:b/>
              </w:rPr>
              <w:t>【题干】</w:t>
            </w:r>
          </w:p>
        </w:tc>
        <w:tc>
          <w:tcPr>
            <w:tcW w:w="4320" w:type="dxa"/>
          </w:tcPr>
          <w:p w14:paraId="48025AF6">
            <w:pPr>
              <w:spacing w:after="0" w:line="240" w:lineRule="auto"/>
            </w:pPr>
            <w:r>
              <w:t>The genes for fluffiness and shininess are linked in Pachirisu. The alleles for fluffiness are f + (fluffy) and f (bare), and those for shininess are b + (bare) and b (shiny). You perform a testcross with a Pachirisu that is heterozygous for both fluffiness and shininess and obtain the following results:</w:t>
            </w:r>
          </w:p>
          <w:p w14:paraId="4D83C9F0">
            <w:pPr>
              <w:spacing w:after="0" w:line="240" w:lineRule="auto"/>
            </w:pPr>
            <w:r>
              <w:t>What is the recombination frequency for the fluffiness and shininess genes in Pachirisu?</w:t>
            </w:r>
          </w:p>
        </w:tc>
      </w:tr>
      <w:tr w14:paraId="1C230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685AC3">
            <w:pPr>
              <w:spacing w:after="0" w:line="240" w:lineRule="auto"/>
            </w:pPr>
            <w:r>
              <w:rPr>
                <w:b/>
              </w:rPr>
              <w:t>【图片】</w:t>
            </w:r>
          </w:p>
        </w:tc>
        <w:tc>
          <w:tcPr>
            <w:tcW w:w="4320" w:type="dxa"/>
          </w:tcPr>
          <w:p w14:paraId="7CD93026">
            <w:pPr>
              <w:spacing w:after="0" w:line="240" w:lineRule="auto"/>
            </w:pPr>
            <w:r>
              <w:t>images/image10</w:t>
            </w:r>
            <w:r>
              <w:rPr>
                <w:rFonts w:hint="eastAsia"/>
                <w:lang w:val="en-US" w:eastAsia="zh-CN"/>
              </w:rPr>
              <w:t>6</w:t>
            </w:r>
            <w:r>
              <w:t>.png</w:t>
            </w:r>
          </w:p>
        </w:tc>
      </w:tr>
      <w:tr w14:paraId="016E9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FBD25AA">
            <w:pPr>
              <w:spacing w:after="0" w:line="240" w:lineRule="auto"/>
            </w:pPr>
            <w:r>
              <w:rPr>
                <w:b/>
              </w:rPr>
              <w:t>A.</w:t>
            </w:r>
          </w:p>
        </w:tc>
        <w:tc>
          <w:tcPr>
            <w:tcW w:w="4320" w:type="dxa"/>
          </w:tcPr>
          <w:p w14:paraId="2E4F3C0D">
            <w:pPr>
              <w:spacing w:after="0" w:line="240" w:lineRule="auto"/>
            </w:pPr>
            <w:r>
              <w:t>7.56%.</w:t>
            </w:r>
          </w:p>
        </w:tc>
      </w:tr>
      <w:tr w14:paraId="161E5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E2D172B">
            <w:pPr>
              <w:spacing w:after="0" w:line="240" w:lineRule="auto"/>
            </w:pPr>
            <w:r>
              <w:rPr>
                <w:b/>
              </w:rPr>
              <w:t>B.</w:t>
            </w:r>
          </w:p>
        </w:tc>
        <w:tc>
          <w:tcPr>
            <w:tcW w:w="4320" w:type="dxa"/>
          </w:tcPr>
          <w:p w14:paraId="5C8570E9">
            <w:pPr>
              <w:spacing w:after="0" w:line="240" w:lineRule="auto"/>
            </w:pPr>
            <w:r>
              <w:t>12.8%.</w:t>
            </w:r>
          </w:p>
        </w:tc>
      </w:tr>
      <w:tr w14:paraId="58F49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EB20BA1">
            <w:pPr>
              <w:spacing w:after="0" w:line="240" w:lineRule="auto"/>
            </w:pPr>
            <w:r>
              <w:rPr>
                <w:b/>
              </w:rPr>
              <w:t>C.</w:t>
            </w:r>
          </w:p>
        </w:tc>
        <w:tc>
          <w:tcPr>
            <w:tcW w:w="4320" w:type="dxa"/>
          </w:tcPr>
          <w:p w14:paraId="09A120BE">
            <w:pPr>
              <w:spacing w:after="0" w:line="240" w:lineRule="auto"/>
            </w:pPr>
            <w:r>
              <w:t>14.6%.</w:t>
            </w:r>
          </w:p>
        </w:tc>
      </w:tr>
      <w:tr w14:paraId="0D031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D964FC2">
            <w:pPr>
              <w:spacing w:after="0" w:line="240" w:lineRule="auto"/>
            </w:pPr>
            <w:r>
              <w:rPr>
                <w:b/>
              </w:rPr>
              <w:t>D.</w:t>
            </w:r>
          </w:p>
        </w:tc>
        <w:tc>
          <w:tcPr>
            <w:tcW w:w="4320" w:type="dxa"/>
          </w:tcPr>
          <w:p w14:paraId="3503CAED">
            <w:pPr>
              <w:spacing w:after="0" w:line="240" w:lineRule="auto"/>
            </w:pPr>
            <w:r>
              <w:t>85.4%.</w:t>
            </w:r>
          </w:p>
        </w:tc>
      </w:tr>
      <w:tr w14:paraId="7C5D2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5150D26">
            <w:pPr>
              <w:spacing w:after="0" w:line="240" w:lineRule="auto"/>
            </w:pPr>
            <w:r>
              <w:rPr>
                <w:b/>
              </w:rPr>
              <w:t>E.</w:t>
            </w:r>
          </w:p>
        </w:tc>
        <w:tc>
          <w:tcPr>
            <w:tcW w:w="4320" w:type="dxa"/>
          </w:tcPr>
          <w:p w14:paraId="15225EFA">
            <w:pPr>
              <w:spacing w:after="0" w:line="240" w:lineRule="auto"/>
            </w:pPr>
            <w:r>
              <w:t>87.2%.</w:t>
            </w:r>
          </w:p>
        </w:tc>
      </w:tr>
      <w:tr w14:paraId="562F0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CE81BD3">
            <w:pPr>
              <w:spacing w:after="0" w:line="240" w:lineRule="auto"/>
            </w:pPr>
            <w:r>
              <w:rPr>
                <w:b/>
              </w:rPr>
              <w:t>【答案】</w:t>
            </w:r>
          </w:p>
        </w:tc>
        <w:tc>
          <w:tcPr>
            <w:tcW w:w="4320" w:type="dxa"/>
          </w:tcPr>
          <w:p w14:paraId="5077D16F">
            <w:pPr>
              <w:spacing w:after="0" w:line="240" w:lineRule="auto"/>
            </w:pPr>
            <w:r>
              <w:t>B</w:t>
            </w:r>
          </w:p>
        </w:tc>
      </w:tr>
      <w:tr w14:paraId="6FF50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870F837">
            <w:pPr>
              <w:spacing w:after="0" w:line="240" w:lineRule="auto"/>
            </w:pPr>
            <w:r>
              <w:rPr>
                <w:b/>
              </w:rPr>
              <w:t>【解析】</w:t>
            </w:r>
          </w:p>
        </w:tc>
        <w:tc>
          <w:tcPr>
            <w:tcW w:w="4320" w:type="dxa"/>
          </w:tcPr>
          <w:p w14:paraId="21387F9B">
            <w:pPr>
              <w:spacing w:after="0" w:line="240" w:lineRule="auto"/>
            </w:pPr>
            <w:r>
              <w:t>Test cross data for fluffiness (f⁺/f) and shininess (b⁺/b):</w:t>
            </w:r>
            <w:r>
              <w:br w:type="textWrapping"/>
            </w:r>
            <w:r>
              <w:t>- Parental combinations (most frequent): f⁺b⁺ and fb</w:t>
            </w:r>
            <w:r>
              <w:br w:type="textWrapping"/>
            </w:r>
            <w:r>
              <w:t>- Recombinant combinations (less frequent): f⁺b and fb⁺</w:t>
            </w:r>
            <w:r>
              <w:br w:type="textWrapping"/>
            </w:r>
            <w:r>
              <w:br w:type="textWrapping"/>
            </w:r>
            <w:r>
              <w:t>Recombination frequency = (Recombinant count) / (Total count) × 100%</w:t>
            </w:r>
            <w:r>
              <w:br w:type="textWrapping"/>
            </w:r>
            <w:r>
              <w:br w:type="textWrapping"/>
            </w:r>
            <w:r>
              <w:t>From the data table: recombinant count / total count ≈ 12.8%</w:t>
            </w:r>
            <w:r>
              <w:br w:type="textWrapping"/>
            </w:r>
            <w:r>
              <w:br w:type="textWrapping"/>
            </w:r>
            <w:r>
              <w:t>Key Concept: In a dihybrid test cross, parental phenotypes are the most frequent classes, and recombinant phenotypes are less frequent. The recombination frequency directly gives the map distance in centiMorgans (cM).</w:t>
            </w:r>
          </w:p>
        </w:tc>
      </w:tr>
      <w:tr w14:paraId="19C82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2E4C30B">
            <w:pPr>
              <w:spacing w:after="0" w:line="240" w:lineRule="auto"/>
            </w:pPr>
            <w:r>
              <w:rPr>
                <w:b/>
              </w:rPr>
              <w:t>【来源】</w:t>
            </w:r>
          </w:p>
        </w:tc>
        <w:tc>
          <w:tcPr>
            <w:tcW w:w="4320" w:type="dxa"/>
          </w:tcPr>
          <w:p w14:paraId="1F0C52BC">
            <w:pPr>
              <w:spacing w:after="0" w:line="240" w:lineRule="auto"/>
            </w:pPr>
          </w:p>
        </w:tc>
      </w:tr>
      <w:tr w14:paraId="08195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6980D2F5">
            <w:pPr>
              <w:spacing w:after="0" w:line="240" w:lineRule="auto"/>
            </w:pPr>
            <w:r>
              <w:rPr>
                <w:b/>
              </w:rPr>
              <w:t>---</w:t>
            </w:r>
          </w:p>
        </w:tc>
        <w:tc>
          <w:tcPr>
            <w:tcW w:w="4320" w:type="dxa"/>
            <w:shd w:val="clear" w:color="auto" w:fill="E8E8E8"/>
          </w:tcPr>
          <w:p w14:paraId="753236FE">
            <w:pPr>
              <w:spacing w:after="0" w:line="240" w:lineRule="auto"/>
            </w:pPr>
          </w:p>
        </w:tc>
      </w:tr>
    </w:tbl>
    <w:p w14:paraId="484D6838"/>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5"/>
        <w:gridCol w:w="5551"/>
      </w:tblGrid>
      <w:tr w14:paraId="45C11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04A3A983">
            <w:pPr>
              <w:spacing w:after="0" w:line="240" w:lineRule="auto"/>
            </w:pPr>
          </w:p>
        </w:tc>
        <w:tc>
          <w:tcPr>
            <w:tcW w:w="7087" w:type="dxa"/>
          </w:tcPr>
          <w:p w14:paraId="77FC719D">
            <w:pPr>
              <w:spacing w:after="0" w:line="240" w:lineRule="auto"/>
            </w:pPr>
          </w:p>
        </w:tc>
      </w:tr>
      <w:tr w14:paraId="35F7F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9352A1D">
            <w:pPr>
              <w:spacing w:after="0" w:line="240" w:lineRule="auto"/>
            </w:pPr>
            <w:r>
              <w:rPr>
                <w:b/>
              </w:rPr>
              <w:t>【板块】</w:t>
            </w:r>
          </w:p>
        </w:tc>
        <w:tc>
          <w:tcPr>
            <w:tcW w:w="4320" w:type="dxa"/>
          </w:tcPr>
          <w:p w14:paraId="0E417DFA">
            <w:pPr>
              <w:spacing w:after="0" w:line="240" w:lineRule="auto"/>
            </w:pPr>
            <w:r>
              <w:t>HER</w:t>
            </w:r>
          </w:p>
        </w:tc>
      </w:tr>
      <w:tr w14:paraId="4A8F2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1E4FDB7">
            <w:pPr>
              <w:spacing w:after="0" w:line="240" w:lineRule="auto"/>
            </w:pPr>
            <w:r>
              <w:rPr>
                <w:b/>
              </w:rPr>
              <w:t>【难度】</w:t>
            </w:r>
          </w:p>
        </w:tc>
        <w:tc>
          <w:tcPr>
            <w:tcW w:w="4320" w:type="dxa"/>
          </w:tcPr>
          <w:p w14:paraId="41E49472">
            <w:pPr>
              <w:spacing w:after="0" w:line="240" w:lineRule="auto"/>
            </w:pPr>
            <w:r>
              <w:t>2</w:t>
            </w:r>
          </w:p>
        </w:tc>
      </w:tr>
      <w:tr w14:paraId="31BEB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A4C95AB">
            <w:pPr>
              <w:spacing w:after="0" w:line="240" w:lineRule="auto"/>
            </w:pPr>
            <w:r>
              <w:rPr>
                <w:b/>
              </w:rPr>
              <w:t>【题干】</w:t>
            </w:r>
          </w:p>
        </w:tc>
        <w:tc>
          <w:tcPr>
            <w:tcW w:w="4320" w:type="dxa"/>
          </w:tcPr>
          <w:p w14:paraId="2B189256">
            <w:pPr>
              <w:spacing w:after="0" w:line="240" w:lineRule="auto"/>
            </w:pPr>
            <w:r>
              <w:t>Genes A and B are 10 units apart on the same chromosome. Individuals homozygous dominant for these genes are mated with homozygous recessives. The offspring are test- crossed. If there are 1000 offspring from the test cross, how many offspring would be expected to show crossover phenotypes?</w:t>
            </w:r>
          </w:p>
        </w:tc>
      </w:tr>
      <w:tr w14:paraId="42A33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1C1FAA3">
            <w:pPr>
              <w:spacing w:after="0" w:line="240" w:lineRule="auto"/>
            </w:pPr>
            <w:r>
              <w:rPr>
                <w:b/>
              </w:rPr>
              <w:t>A.</w:t>
            </w:r>
          </w:p>
        </w:tc>
        <w:tc>
          <w:tcPr>
            <w:tcW w:w="4320" w:type="dxa"/>
          </w:tcPr>
          <w:p w14:paraId="6F232303">
            <w:pPr>
              <w:spacing w:after="0" w:line="240" w:lineRule="auto"/>
            </w:pPr>
            <w:r>
              <w:t>10.</w:t>
            </w:r>
          </w:p>
        </w:tc>
      </w:tr>
      <w:tr w14:paraId="3B24D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671AF8B">
            <w:pPr>
              <w:spacing w:after="0" w:line="240" w:lineRule="auto"/>
            </w:pPr>
            <w:r>
              <w:rPr>
                <w:b/>
              </w:rPr>
              <w:t>B.</w:t>
            </w:r>
          </w:p>
        </w:tc>
        <w:tc>
          <w:tcPr>
            <w:tcW w:w="4320" w:type="dxa"/>
          </w:tcPr>
          <w:p w14:paraId="4B49E5B5">
            <w:pPr>
              <w:spacing w:after="0" w:line="240" w:lineRule="auto"/>
            </w:pPr>
            <w:r>
              <w:t>50.</w:t>
            </w:r>
          </w:p>
        </w:tc>
      </w:tr>
      <w:tr w14:paraId="288D7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74FE657">
            <w:pPr>
              <w:spacing w:after="0" w:line="240" w:lineRule="auto"/>
            </w:pPr>
            <w:r>
              <w:rPr>
                <w:b/>
              </w:rPr>
              <w:t>C.</w:t>
            </w:r>
          </w:p>
        </w:tc>
        <w:tc>
          <w:tcPr>
            <w:tcW w:w="4320" w:type="dxa"/>
          </w:tcPr>
          <w:p w14:paraId="63651265">
            <w:pPr>
              <w:spacing w:after="0" w:line="240" w:lineRule="auto"/>
            </w:pPr>
            <w:r>
              <w:t>100.</w:t>
            </w:r>
          </w:p>
        </w:tc>
      </w:tr>
      <w:tr w14:paraId="24781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52F697D">
            <w:pPr>
              <w:spacing w:after="0" w:line="240" w:lineRule="auto"/>
            </w:pPr>
            <w:r>
              <w:rPr>
                <w:b/>
              </w:rPr>
              <w:t>D.</w:t>
            </w:r>
          </w:p>
        </w:tc>
        <w:tc>
          <w:tcPr>
            <w:tcW w:w="4320" w:type="dxa"/>
          </w:tcPr>
          <w:p w14:paraId="64567B6C">
            <w:pPr>
              <w:spacing w:after="0" w:line="240" w:lineRule="auto"/>
            </w:pPr>
            <w:r>
              <w:t>250.</w:t>
            </w:r>
          </w:p>
        </w:tc>
      </w:tr>
      <w:tr w14:paraId="24EDA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9FC0631">
            <w:pPr>
              <w:spacing w:after="0" w:line="240" w:lineRule="auto"/>
            </w:pPr>
            <w:r>
              <w:rPr>
                <w:b/>
              </w:rPr>
              <w:t>E.</w:t>
            </w:r>
          </w:p>
        </w:tc>
        <w:tc>
          <w:tcPr>
            <w:tcW w:w="4320" w:type="dxa"/>
          </w:tcPr>
          <w:p w14:paraId="2250F475">
            <w:pPr>
              <w:spacing w:after="0" w:line="240" w:lineRule="auto"/>
            </w:pPr>
            <w:r>
              <w:t>500.</w:t>
            </w:r>
          </w:p>
        </w:tc>
      </w:tr>
      <w:tr w14:paraId="7CBF6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5077C90">
            <w:pPr>
              <w:spacing w:after="0" w:line="240" w:lineRule="auto"/>
            </w:pPr>
            <w:r>
              <w:rPr>
                <w:b/>
              </w:rPr>
              <w:t>【答案】</w:t>
            </w:r>
          </w:p>
        </w:tc>
        <w:tc>
          <w:tcPr>
            <w:tcW w:w="4320" w:type="dxa"/>
          </w:tcPr>
          <w:p w14:paraId="3DE2BD8D">
            <w:pPr>
              <w:spacing w:after="0" w:line="240" w:lineRule="auto"/>
            </w:pPr>
            <w:r>
              <w:t>C</w:t>
            </w:r>
          </w:p>
        </w:tc>
      </w:tr>
      <w:tr w14:paraId="085D8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D78B187">
            <w:pPr>
              <w:spacing w:after="0" w:line="240" w:lineRule="auto"/>
            </w:pPr>
            <w:r>
              <w:rPr>
                <w:b/>
              </w:rPr>
              <w:t>【解析】</w:t>
            </w:r>
          </w:p>
        </w:tc>
        <w:tc>
          <w:tcPr>
            <w:tcW w:w="4320" w:type="dxa"/>
          </w:tcPr>
          <w:p w14:paraId="25E5F378">
            <w:pPr>
              <w:spacing w:after="0" w:line="240" w:lineRule="auto"/>
            </w:pPr>
            <w:r>
              <w:t>Genes A and B are 10 map units apart (10% recombination frequency).</w:t>
            </w:r>
            <w:r>
              <w:br w:type="textWrapping"/>
            </w:r>
            <w:r>
              <w:t>- Cross: AABB × aabb → F1 all AaBb</w:t>
            </w:r>
            <w:r>
              <w:br w:type="textWrapping"/>
            </w:r>
            <w:r>
              <w:t>- Test cross: AaBb × aabb</w:t>
            </w:r>
            <w:r>
              <w:br w:type="textWrapping"/>
            </w:r>
            <w:r>
              <w:br w:type="textWrapping"/>
            </w:r>
            <w:r>
              <w:t>With 10% RF:</w:t>
            </w:r>
            <w:r>
              <w:br w:type="textWrapping"/>
            </w:r>
            <w:r>
              <w:t>- Parental combinations: 90% total (45% AB/ab, 45% ab/ab)</w:t>
            </w:r>
            <w:r>
              <w:br w:type="textWrapping"/>
            </w:r>
            <w:r>
              <w:t>- Recombinant combinations: 10% total (5% Ab/ab, 5% aB/ab)</w:t>
            </w:r>
            <w:r>
              <w:br w:type="textWrapping"/>
            </w:r>
            <w:r>
              <w:br w:type="textWrapping"/>
            </w:r>
            <w:r>
              <w:t>Wait, let me recalculate. In a test cross AaBb × aabb:</w:t>
            </w:r>
            <w:r>
              <w:br w:type="textWrapping"/>
            </w:r>
            <w:r>
              <w:t>- If A and B are linked with 10% RF:</w:t>
            </w:r>
            <w:r>
              <w:br w:type="textWrapping"/>
            </w:r>
            <w:r>
              <w:t xml:space="preserve">  - AB gametes from F1: 45% (parental)</w:t>
            </w:r>
            <w:r>
              <w:br w:type="textWrapping"/>
            </w:r>
            <w:r>
              <w:t xml:space="preserve">  - ab gametes from F1: 45% (parental)</w:t>
            </w:r>
            <w:r>
              <w:br w:type="textWrapping"/>
            </w:r>
            <w:r>
              <w:t xml:space="preserve">  - Ab gametes from F1: 5% (recombinant)</w:t>
            </w:r>
            <w:r>
              <w:br w:type="textWrapping"/>
            </w:r>
            <w:r>
              <w:t xml:space="preserve">  - aB gametes from F1: 5% (recombinant)</w:t>
            </w:r>
            <w:r>
              <w:br w:type="textWrapping"/>
            </w:r>
            <w:r>
              <w:br w:type="textWrapping"/>
            </w:r>
            <w:r>
              <w:t>All gametes from aabb parent are ab.</w:t>
            </w:r>
            <w:r>
              <w:br w:type="textWrapping"/>
            </w:r>
            <w:r>
              <w:br w:type="textWrapping"/>
            </w:r>
            <w:r>
              <w:t>Offspring with crossover phenotypes = Ab/ab and aB/ab = 5% + 5% = 10%</w:t>
            </w:r>
            <w:r>
              <w:br w:type="textWrapping"/>
            </w:r>
            <w:r>
              <w:t>With 1000 offspring: 1000 × 10% = 100</w:t>
            </w:r>
            <w:r>
              <w:br w:type="textWrapping"/>
            </w:r>
            <w:r>
              <w:br w:type="textWrapping"/>
            </w:r>
            <w:r>
              <w:t>Key Concept: Map distance in centiMorgans equals recombination frequency percentage. 10 map units = 10% recombination. In a test cross, the percentage of recombinant offspring equals the map distance.</w:t>
            </w:r>
          </w:p>
        </w:tc>
      </w:tr>
      <w:tr w14:paraId="2BC34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D602B28">
            <w:pPr>
              <w:spacing w:after="0" w:line="240" w:lineRule="auto"/>
            </w:pPr>
            <w:r>
              <w:rPr>
                <w:b/>
              </w:rPr>
              <w:t>【来源】</w:t>
            </w:r>
          </w:p>
        </w:tc>
        <w:tc>
          <w:tcPr>
            <w:tcW w:w="4320" w:type="dxa"/>
          </w:tcPr>
          <w:p w14:paraId="5023BD60">
            <w:pPr>
              <w:spacing w:after="0" w:line="240" w:lineRule="auto"/>
            </w:pPr>
          </w:p>
        </w:tc>
      </w:tr>
      <w:tr w14:paraId="4D45B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0635FB7A">
            <w:pPr>
              <w:spacing w:after="0" w:line="240" w:lineRule="auto"/>
            </w:pPr>
            <w:r>
              <w:rPr>
                <w:b/>
              </w:rPr>
              <w:t>---</w:t>
            </w:r>
          </w:p>
        </w:tc>
        <w:tc>
          <w:tcPr>
            <w:tcW w:w="4320" w:type="dxa"/>
            <w:shd w:val="clear" w:color="auto" w:fill="E8E8E8"/>
          </w:tcPr>
          <w:p w14:paraId="7C94F62A">
            <w:pPr>
              <w:spacing w:after="0" w:line="240" w:lineRule="auto"/>
            </w:pPr>
          </w:p>
        </w:tc>
      </w:tr>
    </w:tbl>
    <w:p w14:paraId="503EAFD7"/>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5"/>
        <w:gridCol w:w="5571"/>
      </w:tblGrid>
      <w:tr w14:paraId="02197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497B7891">
            <w:pPr>
              <w:spacing w:after="0" w:line="240" w:lineRule="auto"/>
            </w:pPr>
          </w:p>
        </w:tc>
        <w:tc>
          <w:tcPr>
            <w:tcW w:w="7087" w:type="dxa"/>
          </w:tcPr>
          <w:p w14:paraId="5D2D615A">
            <w:pPr>
              <w:spacing w:after="0" w:line="240" w:lineRule="auto"/>
            </w:pPr>
          </w:p>
        </w:tc>
      </w:tr>
      <w:tr w14:paraId="00CF2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49BD5FA">
            <w:pPr>
              <w:spacing w:after="0" w:line="240" w:lineRule="auto"/>
            </w:pPr>
            <w:r>
              <w:rPr>
                <w:b/>
              </w:rPr>
              <w:t>【板块】</w:t>
            </w:r>
          </w:p>
        </w:tc>
        <w:tc>
          <w:tcPr>
            <w:tcW w:w="4320" w:type="dxa"/>
          </w:tcPr>
          <w:p w14:paraId="06395156">
            <w:pPr>
              <w:spacing w:after="0" w:line="240" w:lineRule="auto"/>
            </w:pPr>
            <w:r>
              <w:t>HER</w:t>
            </w:r>
          </w:p>
        </w:tc>
      </w:tr>
      <w:tr w14:paraId="79036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B0431F7">
            <w:pPr>
              <w:spacing w:after="0" w:line="240" w:lineRule="auto"/>
            </w:pPr>
            <w:r>
              <w:rPr>
                <w:b/>
              </w:rPr>
              <w:t>【难度】</w:t>
            </w:r>
          </w:p>
        </w:tc>
        <w:tc>
          <w:tcPr>
            <w:tcW w:w="4320" w:type="dxa"/>
          </w:tcPr>
          <w:p w14:paraId="32325FCB">
            <w:pPr>
              <w:spacing w:after="0" w:line="240" w:lineRule="auto"/>
            </w:pPr>
            <w:r>
              <w:t>2</w:t>
            </w:r>
          </w:p>
        </w:tc>
      </w:tr>
      <w:tr w14:paraId="110DB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2BCD860">
            <w:pPr>
              <w:spacing w:after="0" w:line="240" w:lineRule="auto"/>
            </w:pPr>
            <w:r>
              <w:rPr>
                <w:b/>
              </w:rPr>
              <w:t>【题干】</w:t>
            </w:r>
          </w:p>
        </w:tc>
        <w:tc>
          <w:tcPr>
            <w:tcW w:w="4320" w:type="dxa"/>
          </w:tcPr>
          <w:p w14:paraId="7F063A40">
            <w:pPr>
              <w:spacing w:after="0" w:line="240" w:lineRule="auto"/>
            </w:pPr>
            <w:r>
              <w:t>A certain plant you are studying has alleles R and r for pointed and round leaves, and alleles B and b for blue and white petals. You perform a cross between homozygous dominant (RRBB) and homozygous recessive (rrbb) plants. The offspring are then crossed with a homozygous recessive (rrbb) plant. You observe the results. 1600 offspring are produced.</w:t>
            </w:r>
            <w:r>
              <w:br w:type="textWrapping"/>
            </w:r>
            <w:r>
              <w:t>Which of the following data is CLOSEST to what you would expect given a recombination frequency of 25%?</w:t>
            </w:r>
          </w:p>
        </w:tc>
      </w:tr>
      <w:tr w14:paraId="7B9F1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7FDF8F2">
            <w:pPr>
              <w:spacing w:after="0" w:line="240" w:lineRule="auto"/>
            </w:pPr>
            <w:r>
              <w:rPr>
                <w:b/>
              </w:rPr>
              <w:t>A.</w:t>
            </w:r>
          </w:p>
        </w:tc>
        <w:tc>
          <w:tcPr>
            <w:tcW w:w="4320" w:type="dxa"/>
          </w:tcPr>
          <w:p w14:paraId="684A940F">
            <w:pPr>
              <w:spacing w:after="0" w:line="240" w:lineRule="auto"/>
            </w:pPr>
            <w:r>
              <w:t>100 rrbb, 300 rrBb, 300 Rrbb, 900 RrBb</w:t>
            </w:r>
          </w:p>
        </w:tc>
      </w:tr>
      <w:tr w14:paraId="4FBEC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DEAC993">
            <w:pPr>
              <w:spacing w:after="0" w:line="240" w:lineRule="auto"/>
            </w:pPr>
            <w:r>
              <w:rPr>
                <w:b/>
              </w:rPr>
              <w:t>B.</w:t>
            </w:r>
          </w:p>
        </w:tc>
        <w:tc>
          <w:tcPr>
            <w:tcW w:w="4320" w:type="dxa"/>
          </w:tcPr>
          <w:p w14:paraId="74951D8D">
            <w:pPr>
              <w:spacing w:after="0" w:line="240" w:lineRule="auto"/>
            </w:pPr>
            <w:r>
              <w:t>600 rrbb, 600 rrBb, 200 Rrbb, 200 RrBb</w:t>
            </w:r>
          </w:p>
        </w:tc>
      </w:tr>
      <w:tr w14:paraId="66BA9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DD8E85C">
            <w:pPr>
              <w:spacing w:after="0" w:line="240" w:lineRule="auto"/>
            </w:pPr>
            <w:r>
              <w:rPr>
                <w:b/>
              </w:rPr>
              <w:t>C.</w:t>
            </w:r>
          </w:p>
        </w:tc>
        <w:tc>
          <w:tcPr>
            <w:tcW w:w="4320" w:type="dxa"/>
          </w:tcPr>
          <w:p w14:paraId="4226ED6B">
            <w:pPr>
              <w:spacing w:after="0" w:line="240" w:lineRule="auto"/>
            </w:pPr>
            <w:r>
              <w:t>200 rrbb, 200 rrBb, 600 Rrbb, 600 RrBb</w:t>
            </w:r>
          </w:p>
        </w:tc>
      </w:tr>
      <w:tr w14:paraId="114BC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F8DAA6">
            <w:pPr>
              <w:spacing w:after="0" w:line="240" w:lineRule="auto"/>
            </w:pPr>
            <w:r>
              <w:rPr>
                <w:b/>
              </w:rPr>
              <w:t>D.</w:t>
            </w:r>
          </w:p>
        </w:tc>
        <w:tc>
          <w:tcPr>
            <w:tcW w:w="4320" w:type="dxa"/>
          </w:tcPr>
          <w:p w14:paraId="0E58C29F">
            <w:pPr>
              <w:spacing w:after="0" w:line="240" w:lineRule="auto"/>
            </w:pPr>
            <w:r>
              <w:t>900 rrbb, 300 rrBb, 300 Rrbb, 100 RrBb</w:t>
            </w:r>
          </w:p>
        </w:tc>
      </w:tr>
      <w:tr w14:paraId="61667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A89381A">
            <w:pPr>
              <w:spacing w:after="0" w:line="240" w:lineRule="auto"/>
            </w:pPr>
            <w:r>
              <w:rPr>
                <w:b/>
              </w:rPr>
              <w:t>E.</w:t>
            </w:r>
          </w:p>
        </w:tc>
        <w:tc>
          <w:tcPr>
            <w:tcW w:w="4320" w:type="dxa"/>
          </w:tcPr>
          <w:p w14:paraId="4EA987DC">
            <w:pPr>
              <w:spacing w:after="0" w:line="240" w:lineRule="auto"/>
            </w:pPr>
            <w:r>
              <w:t>600 rrbb, 200 rrBb, 200 Rrbb, 600 RrBb</w:t>
            </w:r>
          </w:p>
        </w:tc>
      </w:tr>
      <w:tr w14:paraId="4053C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9C9D322">
            <w:pPr>
              <w:spacing w:after="0" w:line="240" w:lineRule="auto"/>
            </w:pPr>
            <w:r>
              <w:rPr>
                <w:b/>
              </w:rPr>
              <w:t>【答案】</w:t>
            </w:r>
          </w:p>
        </w:tc>
        <w:tc>
          <w:tcPr>
            <w:tcW w:w="4320" w:type="dxa"/>
          </w:tcPr>
          <w:p w14:paraId="651FC43D">
            <w:pPr>
              <w:spacing w:after="0" w:line="240" w:lineRule="auto"/>
            </w:pPr>
            <w:r>
              <w:t>E</w:t>
            </w:r>
          </w:p>
        </w:tc>
      </w:tr>
      <w:tr w14:paraId="70C0D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7CF37DD">
            <w:pPr>
              <w:spacing w:after="0" w:line="240" w:lineRule="auto"/>
            </w:pPr>
            <w:r>
              <w:rPr>
                <w:b/>
              </w:rPr>
              <w:t>【解析】</w:t>
            </w:r>
          </w:p>
        </w:tc>
        <w:tc>
          <w:tcPr>
            <w:tcW w:w="4320" w:type="dxa"/>
          </w:tcPr>
          <w:p w14:paraId="430BA2B4">
            <w:pPr>
              <w:spacing w:after="0" w:line="240" w:lineRule="auto"/>
            </w:pPr>
            <w:r>
              <w:t>Cross: RRBB × rrbb → F1 all RrBb</w:t>
            </w:r>
            <w:r>
              <w:br w:type="textWrapping"/>
            </w:r>
            <w:r>
              <w:t>Test cross: RrBb × rrbb</w:t>
            </w:r>
            <w:r>
              <w:br w:type="textWrapping"/>
            </w:r>
            <w:r>
              <w:br w:type="textWrapping"/>
            </w:r>
            <w:r>
              <w:t>With 25% recombination frequency:</w:t>
            </w:r>
            <w:r>
              <w:br w:type="textWrapping"/>
            </w:r>
            <w:r>
              <w:t>- RrBb produces gametes:</w:t>
            </w:r>
            <w:r>
              <w:br w:type="textWrapping"/>
            </w:r>
            <w:r>
              <w:t xml:space="preserve">  - Parental (RB and rb): 75% total (37.5% each)</w:t>
            </w:r>
            <w:r>
              <w:br w:type="textWrapping"/>
            </w:r>
            <w:r>
              <w:t xml:space="preserve">  - Recombinant (Rb and rB): 25% total (12.5% each)</w:t>
            </w:r>
            <w:r>
              <w:br w:type="textWrapping"/>
            </w:r>
            <w:r>
              <w:br w:type="textWrapping"/>
            </w:r>
            <w:r>
              <w:t>Test cross with rrbb (produces only rb gametes):</w:t>
            </w:r>
            <w:r>
              <w:br w:type="textWrapping"/>
            </w:r>
            <w:r>
              <w:t>- rrbb offspring: 37.5% (parental, RrBb phenotype... wait, let me reconsider)</w:t>
            </w:r>
            <w:r>
              <w:br w:type="textWrapping"/>
            </w:r>
            <w:r>
              <w:br w:type="textWrapping"/>
            </w:r>
            <w:r>
              <w:t>Actually, in test cross RrBb × rrbb:</w:t>
            </w:r>
            <w:r>
              <w:br w:type="textWrapping"/>
            </w:r>
            <w:r>
              <w:t>- From RrBb parent: RB (37.5%), rb (37.5%), Rb (12.5%), rB (12.5%)</w:t>
            </w:r>
            <w:r>
              <w:br w:type="textWrapping"/>
            </w:r>
            <w:r>
              <w:t>- From rrbb parent: rb (100%)</w:t>
            </w:r>
            <w:r>
              <w:br w:type="textWrapping"/>
            </w:r>
            <w:r>
              <w:br w:type="textWrapping"/>
            </w:r>
            <w:r>
              <w:t>Offspring genotypes:</w:t>
            </w:r>
            <w:r>
              <w:br w:type="textWrapping"/>
            </w:r>
            <w:r>
              <w:t>- RrBb (RB/rb): 37.5% — phenotype: R_B_ (dominant for both)</w:t>
            </w:r>
            <w:r>
              <w:br w:type="textWrapping"/>
            </w:r>
            <w:r>
              <w:t>- rrbb (rb/rb): 37.5% — phenotype: rrbb (recessive for both)</w:t>
            </w:r>
            <w:r>
              <w:br w:type="textWrapping"/>
            </w:r>
            <w:r>
              <w:t>- Rrbb (Rb/rb): 12.5% — phenotype: R_bb (recombinant)</w:t>
            </w:r>
            <w:r>
              <w:br w:type="textWrapping"/>
            </w:r>
            <w:r>
              <w:t>- rrBb (rB/rb): 12.5% — phenotype: rrB_ (recombinant)</w:t>
            </w:r>
            <w:r>
              <w:br w:type="textWrapping"/>
            </w:r>
            <w:r>
              <w:br w:type="textWrapping"/>
            </w:r>
            <w:r>
              <w:t>The question asks about offspring CLOSEST to expectation with 25% RF.</w:t>
            </w:r>
            <w:r>
              <w:br w:type="textWrapping"/>
            </w:r>
            <w:r>
              <w:t>Total = 1600 offspring:</w:t>
            </w:r>
            <w:r>
              <w:br w:type="textWrapping"/>
            </w:r>
            <w:r>
              <w:t>- rrbb: 1600 × 37.5% = 600</w:t>
            </w:r>
            <w:r>
              <w:br w:type="textWrapping"/>
            </w:r>
            <w:r>
              <w:t>- RrBb: 1600 × 37.5% = 600</w:t>
            </w:r>
            <w:r>
              <w:br w:type="textWrapping"/>
            </w:r>
            <w:r>
              <w:t>- Rrbb: 1600 × 12.5% = 200</w:t>
            </w:r>
            <w:r>
              <w:br w:type="textWrapping"/>
            </w:r>
            <w:r>
              <w:t>- rrBb: 1600 × 12.5% = 200</w:t>
            </w:r>
            <w:r>
              <w:br w:type="textWrapping"/>
            </w:r>
            <w:r>
              <w:br w:type="textWrapping"/>
            </w:r>
            <w:r>
              <w:t>Answer E: 600 rrbb, 200 Rrbb, 200 rrBb, 600 RrBb — wait, that's 600:200:200:600</w:t>
            </w:r>
            <w:r>
              <w:br w:type="textWrapping"/>
            </w:r>
            <w:r>
              <w:br w:type="textWrapping"/>
            </w:r>
            <w:r>
              <w:t>Looking at the options:</w:t>
            </w:r>
            <w:r>
              <w:br w:type="textWrapping"/>
            </w:r>
            <w:r>
              <w:t>E. 600 rrbb, 200 rrBb, 200 Rrbb, 600 RrBb — This matches!</w:t>
            </w:r>
            <w:r>
              <w:br w:type="textWrapping"/>
            </w:r>
            <w:r>
              <w:br w:type="textWrapping"/>
            </w:r>
            <w:r>
              <w:t>Key Concept: With 25% recombination frequency, parental combinations are 75% and recombinants are 25%. In a test cross with 1600 offspring, expect 600 of each parental type and 200 of each recombinant type.</w:t>
            </w:r>
          </w:p>
        </w:tc>
      </w:tr>
      <w:tr w14:paraId="11FF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0C34EE1">
            <w:pPr>
              <w:spacing w:after="0" w:line="240" w:lineRule="auto"/>
            </w:pPr>
            <w:r>
              <w:rPr>
                <w:b/>
              </w:rPr>
              <w:t>【来源】</w:t>
            </w:r>
          </w:p>
        </w:tc>
        <w:tc>
          <w:tcPr>
            <w:tcW w:w="4320" w:type="dxa"/>
          </w:tcPr>
          <w:p w14:paraId="77C96653">
            <w:pPr>
              <w:spacing w:after="0" w:line="240" w:lineRule="auto"/>
            </w:pPr>
          </w:p>
        </w:tc>
      </w:tr>
      <w:tr w14:paraId="24E21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3EF555E6">
            <w:pPr>
              <w:spacing w:after="0" w:line="240" w:lineRule="auto"/>
            </w:pPr>
            <w:r>
              <w:rPr>
                <w:b/>
              </w:rPr>
              <w:t>---</w:t>
            </w:r>
          </w:p>
        </w:tc>
        <w:tc>
          <w:tcPr>
            <w:tcW w:w="4320" w:type="dxa"/>
            <w:shd w:val="clear" w:color="auto" w:fill="E8E8E8"/>
          </w:tcPr>
          <w:p w14:paraId="52C34E3C">
            <w:pPr>
              <w:spacing w:after="0" w:line="240" w:lineRule="auto"/>
            </w:pPr>
          </w:p>
        </w:tc>
      </w:tr>
    </w:tbl>
    <w:p w14:paraId="3CB7F961"/>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1"/>
        <w:gridCol w:w="5555"/>
      </w:tblGrid>
      <w:tr w14:paraId="02D47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7FFF782F">
            <w:pPr>
              <w:spacing w:after="0" w:line="240" w:lineRule="auto"/>
            </w:pPr>
          </w:p>
        </w:tc>
        <w:tc>
          <w:tcPr>
            <w:tcW w:w="7087" w:type="dxa"/>
          </w:tcPr>
          <w:p w14:paraId="0778ABD5">
            <w:pPr>
              <w:spacing w:after="0" w:line="240" w:lineRule="auto"/>
            </w:pPr>
          </w:p>
        </w:tc>
      </w:tr>
      <w:tr w14:paraId="48EB5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95888F5">
            <w:pPr>
              <w:spacing w:after="0" w:line="240" w:lineRule="auto"/>
            </w:pPr>
            <w:r>
              <w:rPr>
                <w:b/>
              </w:rPr>
              <w:t>【板块】</w:t>
            </w:r>
          </w:p>
        </w:tc>
        <w:tc>
          <w:tcPr>
            <w:tcW w:w="4320" w:type="dxa"/>
          </w:tcPr>
          <w:p w14:paraId="37092606">
            <w:pPr>
              <w:spacing w:after="0" w:line="240" w:lineRule="auto"/>
            </w:pPr>
            <w:r>
              <w:t>HER</w:t>
            </w:r>
          </w:p>
        </w:tc>
      </w:tr>
      <w:tr w14:paraId="6B1CA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92BB055">
            <w:pPr>
              <w:spacing w:after="0" w:line="240" w:lineRule="auto"/>
            </w:pPr>
            <w:r>
              <w:rPr>
                <w:b/>
              </w:rPr>
              <w:t>【难度】</w:t>
            </w:r>
          </w:p>
        </w:tc>
        <w:tc>
          <w:tcPr>
            <w:tcW w:w="4320" w:type="dxa"/>
          </w:tcPr>
          <w:p w14:paraId="5039738F">
            <w:pPr>
              <w:spacing w:after="0" w:line="240" w:lineRule="auto"/>
            </w:pPr>
            <w:r>
              <w:t>2</w:t>
            </w:r>
          </w:p>
        </w:tc>
      </w:tr>
      <w:tr w14:paraId="2DBF3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66E4E1">
            <w:pPr>
              <w:spacing w:after="0" w:line="240" w:lineRule="auto"/>
            </w:pPr>
            <w:r>
              <w:rPr>
                <w:b/>
              </w:rPr>
              <w:t>【题干】</w:t>
            </w:r>
          </w:p>
        </w:tc>
        <w:tc>
          <w:tcPr>
            <w:tcW w:w="4320" w:type="dxa"/>
          </w:tcPr>
          <w:p w14:paraId="634619B8">
            <w:pPr>
              <w:spacing w:after="0" w:line="240" w:lineRule="auto"/>
            </w:pPr>
            <w:r>
              <w:t>A farmer purchases F1 hybrid seed. This seed contains four heterozygous loci that give a significant increase in crop yield when compared to either homozygote. Two of these loci are on the same chromosome and show partial linkage. If the farmer allows the F1 plants to selffertilize, what is the probability that a seed from the resulting F2 generation has all four heterozygous loci?</w:t>
            </w:r>
          </w:p>
        </w:tc>
      </w:tr>
      <w:tr w14:paraId="59D00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D0244F4">
            <w:pPr>
              <w:spacing w:after="0" w:line="240" w:lineRule="auto"/>
            </w:pPr>
            <w:r>
              <w:rPr>
                <w:b/>
              </w:rPr>
              <w:t>A.</w:t>
            </w:r>
          </w:p>
        </w:tc>
        <w:tc>
          <w:tcPr>
            <w:tcW w:w="4320" w:type="dxa"/>
          </w:tcPr>
          <w:p w14:paraId="4A5E421E">
            <w:pPr>
              <w:spacing w:after="0" w:line="240" w:lineRule="auto"/>
            </w:pPr>
            <w:r>
              <w:t>At least 1/2.</w:t>
            </w:r>
          </w:p>
        </w:tc>
      </w:tr>
      <w:tr w14:paraId="1D1A3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1B747C0">
            <w:pPr>
              <w:spacing w:after="0" w:line="240" w:lineRule="auto"/>
            </w:pPr>
            <w:r>
              <w:rPr>
                <w:b/>
              </w:rPr>
              <w:t>B.</w:t>
            </w:r>
          </w:p>
        </w:tc>
        <w:tc>
          <w:tcPr>
            <w:tcW w:w="4320" w:type="dxa"/>
          </w:tcPr>
          <w:p w14:paraId="7F0C861B">
            <w:pPr>
              <w:spacing w:after="0" w:line="240" w:lineRule="auto"/>
            </w:pPr>
            <w:r>
              <w:t>Between 1/2 and 1/4.</w:t>
            </w:r>
          </w:p>
        </w:tc>
      </w:tr>
      <w:tr w14:paraId="281A8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B17F42A">
            <w:pPr>
              <w:spacing w:after="0" w:line="240" w:lineRule="auto"/>
            </w:pPr>
            <w:r>
              <w:rPr>
                <w:b/>
              </w:rPr>
              <w:t>C.</w:t>
            </w:r>
          </w:p>
        </w:tc>
        <w:tc>
          <w:tcPr>
            <w:tcW w:w="4320" w:type="dxa"/>
          </w:tcPr>
          <w:p w14:paraId="61CDECC4">
            <w:pPr>
              <w:spacing w:after="0" w:line="240" w:lineRule="auto"/>
            </w:pPr>
            <w:r>
              <w:t>Between 1/4 and 1/8.</w:t>
            </w:r>
          </w:p>
        </w:tc>
      </w:tr>
      <w:tr w14:paraId="3F8C8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3FEA43">
            <w:pPr>
              <w:spacing w:after="0" w:line="240" w:lineRule="auto"/>
            </w:pPr>
            <w:r>
              <w:rPr>
                <w:b/>
              </w:rPr>
              <w:t>D.</w:t>
            </w:r>
          </w:p>
        </w:tc>
        <w:tc>
          <w:tcPr>
            <w:tcW w:w="4320" w:type="dxa"/>
          </w:tcPr>
          <w:p w14:paraId="526AF888">
            <w:pPr>
              <w:spacing w:after="0" w:line="240" w:lineRule="auto"/>
            </w:pPr>
            <w:r>
              <w:t>Between 1/8 and 1/16.</w:t>
            </w:r>
          </w:p>
        </w:tc>
      </w:tr>
      <w:tr w14:paraId="4F0D4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BA13506">
            <w:pPr>
              <w:spacing w:after="0" w:line="240" w:lineRule="auto"/>
            </w:pPr>
            <w:r>
              <w:rPr>
                <w:b/>
              </w:rPr>
              <w:t>E.</w:t>
            </w:r>
          </w:p>
        </w:tc>
        <w:tc>
          <w:tcPr>
            <w:tcW w:w="4320" w:type="dxa"/>
          </w:tcPr>
          <w:p w14:paraId="4B22BD4B">
            <w:pPr>
              <w:spacing w:after="0" w:line="240" w:lineRule="auto"/>
            </w:pPr>
            <w:r>
              <w:t>Less than 1/16.</w:t>
            </w:r>
          </w:p>
        </w:tc>
      </w:tr>
      <w:tr w14:paraId="6FD1B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2521B23">
            <w:pPr>
              <w:spacing w:after="0" w:line="240" w:lineRule="auto"/>
            </w:pPr>
            <w:r>
              <w:rPr>
                <w:b/>
              </w:rPr>
              <w:t>【答案】</w:t>
            </w:r>
          </w:p>
        </w:tc>
        <w:tc>
          <w:tcPr>
            <w:tcW w:w="4320" w:type="dxa"/>
          </w:tcPr>
          <w:p w14:paraId="1CAF42E2">
            <w:pPr>
              <w:spacing w:after="0" w:line="240" w:lineRule="auto"/>
            </w:pPr>
            <w:r>
              <w:t>D</w:t>
            </w:r>
          </w:p>
        </w:tc>
      </w:tr>
      <w:tr w14:paraId="714DB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D300074">
            <w:pPr>
              <w:spacing w:after="0" w:line="240" w:lineRule="auto"/>
            </w:pPr>
            <w:r>
              <w:rPr>
                <w:b/>
              </w:rPr>
              <w:t>【解析】</w:t>
            </w:r>
          </w:p>
        </w:tc>
        <w:tc>
          <w:tcPr>
            <w:tcW w:w="4320" w:type="dxa"/>
          </w:tcPr>
          <w:p w14:paraId="709095A6">
            <w:pPr>
              <w:spacing w:after="0" w:line="240" w:lineRule="auto"/>
            </w:pPr>
            <w:r>
              <w:t>当考虑四个杂合位点，其中两个显示部分连锁时，F1植物自花授粉产生的F2代种子完全杂合（即每个位点都是杂合的）的概率需要综合考虑独立分离和连锁分离的概率。</w:t>
            </w:r>
            <w:r>
              <w:br w:type="textWrapping"/>
            </w:r>
            <w:r>
              <w:t>对于两个非连锁的位点，每个位点杂合的概率是1/2（考虑孟德尔的分离定律）。</w:t>
            </w:r>
            <w:r>
              <w:br w:type="textWrapping"/>
            </w:r>
            <w:r>
              <w:t>对于两个部分连锁的位点，杂合的概率会低于1/2，因为连锁减少了随机分离形成杂合子的可能性。</w:t>
            </w:r>
            <w:r>
              <w:br w:type="textWrapping"/>
            </w:r>
            <w:r>
              <w:t>Four heterozygous loci: AaBbCcDd. Two pairs are unlinked, two are partially linked.</w:t>
            </w:r>
            <w:r>
              <w:br w:type="textWrapping"/>
            </w:r>
            <w:r>
              <w:br w:type="textWrapping"/>
            </w:r>
            <w:r>
              <w:t>For two unlinked loci (A and B): P(heterozygous after selfing) = P(Aa) × P(Bb) = 1/2 × 1/2 = 1/4</w:t>
            </w:r>
            <w:r>
              <w:br w:type="textWrapping"/>
            </w:r>
            <w:r>
              <w:t>For two partially linked loci (C and D): P(both heterozygous) &lt; 1/4 (because linkage reduces independent segregation)</w:t>
            </w:r>
            <w:r>
              <w:br w:type="textWrapping"/>
            </w:r>
            <w:r>
              <w:br w:type="textWrapping"/>
            </w:r>
            <w:r>
              <w:t>Total P(all four heterozygous) = P(AaBb) × P(CcDd) = 1/4 × (something &lt; 1/4)</w:t>
            </w:r>
            <w:r>
              <w:br w:type="textWrapping"/>
            </w:r>
            <w:r>
              <w:br w:type="textWrapping"/>
            </w:r>
            <w:r>
              <w:t>If completely linked: P(CcDd) = 1/2 (same as one locus)</w:t>
            </w:r>
            <w:r>
              <w:br w:type="textWrapping"/>
            </w:r>
            <w:r>
              <w:t>If unlinked: P(CcDd) = 1/4</w:t>
            </w:r>
            <w:r>
              <w:br w:type="textWrapping"/>
            </w:r>
            <w:r>
              <w:t>Partially linked: 1/4 &lt; P(CcDd) &lt; 1/2</w:t>
            </w:r>
            <w:r>
              <w:br w:type="textWrapping"/>
            </w:r>
            <w:r>
              <w:br w:type="textWrapping"/>
            </w:r>
            <w:r>
              <w:t>So: 1/4 × 1/4 = 1/16 (if unlinked) to 1/4 × 1/2 = 1/8 (if completely linked)</w:t>
            </w:r>
            <w:r>
              <w:br w:type="textWrapping"/>
            </w:r>
            <w:r>
              <w:t>Partially linked → between 1/16 and 1/8</w:t>
            </w:r>
            <w:r>
              <w:br w:type="textWrapping"/>
            </w:r>
            <w:r>
              <w:br w:type="textWrapping"/>
            </w:r>
            <w:r>
              <w:t>Key Concept: For independently assorting loci, P(heterozygous after selfing) = (1/2)^n for n loci. For linked loci, the probability of maintaining heterozygosity is higher than 1/4. The overall probability falls between 1/16 (all unlinked) and 1/8 (two pairs completely linked).</w:t>
            </w:r>
          </w:p>
        </w:tc>
      </w:tr>
      <w:tr w14:paraId="0513C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3A625C9">
            <w:pPr>
              <w:spacing w:after="0" w:line="240" w:lineRule="auto"/>
            </w:pPr>
            <w:r>
              <w:rPr>
                <w:b/>
              </w:rPr>
              <w:t>【来源】</w:t>
            </w:r>
          </w:p>
        </w:tc>
        <w:tc>
          <w:tcPr>
            <w:tcW w:w="4320" w:type="dxa"/>
          </w:tcPr>
          <w:p w14:paraId="55A3E63C">
            <w:pPr>
              <w:spacing w:after="0" w:line="240" w:lineRule="auto"/>
            </w:pPr>
          </w:p>
        </w:tc>
      </w:tr>
      <w:tr w14:paraId="727CF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050CAC65">
            <w:pPr>
              <w:spacing w:after="0" w:line="240" w:lineRule="auto"/>
            </w:pPr>
            <w:r>
              <w:rPr>
                <w:b/>
              </w:rPr>
              <w:t>---</w:t>
            </w:r>
          </w:p>
        </w:tc>
        <w:tc>
          <w:tcPr>
            <w:tcW w:w="4320" w:type="dxa"/>
            <w:shd w:val="clear" w:color="auto" w:fill="E8E8E8"/>
          </w:tcPr>
          <w:p w14:paraId="4774B20F">
            <w:pPr>
              <w:spacing w:after="0" w:line="240" w:lineRule="auto"/>
            </w:pPr>
          </w:p>
        </w:tc>
      </w:tr>
    </w:tbl>
    <w:p w14:paraId="0D531393"/>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1"/>
        <w:gridCol w:w="5545"/>
      </w:tblGrid>
      <w:tr w14:paraId="3FE65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0FD1E467">
            <w:pPr>
              <w:spacing w:after="0" w:line="240" w:lineRule="auto"/>
            </w:pPr>
          </w:p>
        </w:tc>
        <w:tc>
          <w:tcPr>
            <w:tcW w:w="7087" w:type="dxa"/>
          </w:tcPr>
          <w:p w14:paraId="29D11050">
            <w:pPr>
              <w:spacing w:after="0" w:line="240" w:lineRule="auto"/>
            </w:pPr>
          </w:p>
        </w:tc>
      </w:tr>
      <w:tr w14:paraId="11BEA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388DB4E">
            <w:pPr>
              <w:spacing w:after="0" w:line="240" w:lineRule="auto"/>
            </w:pPr>
            <w:r>
              <w:rPr>
                <w:b/>
              </w:rPr>
              <w:t>【板块】</w:t>
            </w:r>
          </w:p>
        </w:tc>
        <w:tc>
          <w:tcPr>
            <w:tcW w:w="4320" w:type="dxa"/>
          </w:tcPr>
          <w:p w14:paraId="2914A75B">
            <w:pPr>
              <w:spacing w:after="0" w:line="240" w:lineRule="auto"/>
            </w:pPr>
            <w:r>
              <w:t>HER</w:t>
            </w:r>
          </w:p>
        </w:tc>
      </w:tr>
      <w:tr w14:paraId="17959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8CC7AB">
            <w:pPr>
              <w:spacing w:after="0" w:line="240" w:lineRule="auto"/>
            </w:pPr>
            <w:r>
              <w:rPr>
                <w:b/>
              </w:rPr>
              <w:t>【难度】</w:t>
            </w:r>
          </w:p>
        </w:tc>
        <w:tc>
          <w:tcPr>
            <w:tcW w:w="4320" w:type="dxa"/>
          </w:tcPr>
          <w:p w14:paraId="6B5DB820">
            <w:pPr>
              <w:spacing w:after="0" w:line="240" w:lineRule="auto"/>
            </w:pPr>
            <w:r>
              <w:t>2</w:t>
            </w:r>
          </w:p>
        </w:tc>
      </w:tr>
      <w:tr w14:paraId="16A9B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DA9BD87">
            <w:pPr>
              <w:spacing w:after="0" w:line="240" w:lineRule="auto"/>
            </w:pPr>
            <w:r>
              <w:rPr>
                <w:b/>
              </w:rPr>
              <w:t>【题干】</w:t>
            </w:r>
          </w:p>
        </w:tc>
        <w:tc>
          <w:tcPr>
            <w:tcW w:w="4320" w:type="dxa"/>
          </w:tcPr>
          <w:p w14:paraId="31D84E28">
            <w:pPr>
              <w:spacing w:after="0" w:line="240" w:lineRule="auto"/>
            </w:pPr>
            <w:r>
              <w:t>Genes A, B, C, and D are linked on the same chromosome. Genes A and B have a</w:t>
            </w:r>
            <w:r>
              <w:rPr>
                <w:rFonts w:hint="eastAsia"/>
                <w:lang w:val="en-US" w:eastAsia="zh-CN"/>
              </w:rPr>
              <w:t xml:space="preserve"> </w:t>
            </w:r>
            <w:r>
              <w:t>recombination frequency of 5%, genes A and D have a recombination frequency of 11%,</w:t>
            </w:r>
            <w:r>
              <w:br w:type="textWrapping"/>
            </w:r>
            <w:r>
              <w:t>genes B and C have a recombination frequency of 17%, and genes C and D have a</w:t>
            </w:r>
            <w:r>
              <w:rPr>
                <w:rFonts w:hint="eastAsia"/>
                <w:lang w:val="en-US" w:eastAsia="zh-CN"/>
              </w:rPr>
              <w:t xml:space="preserve"> </w:t>
            </w:r>
            <w:r>
              <w:t>recombination frequency of 23%. Which of the following is the most likely order of these</w:t>
            </w:r>
            <w:r>
              <w:br w:type="textWrapping"/>
            </w:r>
            <w:r>
              <w:t>genes on the chromosome?</w:t>
            </w:r>
          </w:p>
        </w:tc>
      </w:tr>
      <w:tr w14:paraId="08FC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DFF21C8">
            <w:pPr>
              <w:spacing w:after="0" w:line="240" w:lineRule="auto"/>
            </w:pPr>
            <w:r>
              <w:rPr>
                <w:b/>
              </w:rPr>
              <w:t>A.</w:t>
            </w:r>
          </w:p>
        </w:tc>
        <w:tc>
          <w:tcPr>
            <w:tcW w:w="4320" w:type="dxa"/>
          </w:tcPr>
          <w:p w14:paraId="73531682">
            <w:pPr>
              <w:spacing w:after="0" w:line="240" w:lineRule="auto"/>
            </w:pPr>
            <w:r>
              <w:t>ABCD.</w:t>
            </w:r>
          </w:p>
        </w:tc>
      </w:tr>
      <w:tr w14:paraId="615F6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2C42025">
            <w:pPr>
              <w:spacing w:after="0" w:line="240" w:lineRule="auto"/>
            </w:pPr>
            <w:r>
              <w:rPr>
                <w:b/>
              </w:rPr>
              <w:t>B.</w:t>
            </w:r>
          </w:p>
        </w:tc>
        <w:tc>
          <w:tcPr>
            <w:tcW w:w="4320" w:type="dxa"/>
          </w:tcPr>
          <w:p w14:paraId="35AD0193">
            <w:pPr>
              <w:spacing w:after="0" w:line="240" w:lineRule="auto"/>
            </w:pPr>
            <w:r>
              <w:t>ACBD.</w:t>
            </w:r>
          </w:p>
        </w:tc>
      </w:tr>
      <w:tr w14:paraId="00527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E0B537E">
            <w:pPr>
              <w:spacing w:after="0" w:line="240" w:lineRule="auto"/>
            </w:pPr>
            <w:r>
              <w:rPr>
                <w:b/>
              </w:rPr>
              <w:t>C.</w:t>
            </w:r>
          </w:p>
        </w:tc>
        <w:tc>
          <w:tcPr>
            <w:tcW w:w="4320" w:type="dxa"/>
          </w:tcPr>
          <w:p w14:paraId="37D345AA">
            <w:pPr>
              <w:spacing w:after="0" w:line="240" w:lineRule="auto"/>
            </w:pPr>
            <w:r>
              <w:t>BCAD.</w:t>
            </w:r>
          </w:p>
        </w:tc>
      </w:tr>
      <w:tr w14:paraId="0B1AE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76482F5">
            <w:pPr>
              <w:spacing w:after="0" w:line="240" w:lineRule="auto"/>
            </w:pPr>
            <w:r>
              <w:rPr>
                <w:b/>
              </w:rPr>
              <w:t>D.</w:t>
            </w:r>
          </w:p>
        </w:tc>
        <w:tc>
          <w:tcPr>
            <w:tcW w:w="4320" w:type="dxa"/>
          </w:tcPr>
          <w:p w14:paraId="7C3F7EEE">
            <w:pPr>
              <w:spacing w:after="0" w:line="240" w:lineRule="auto"/>
            </w:pPr>
            <w:r>
              <w:t>CABD.</w:t>
            </w:r>
          </w:p>
        </w:tc>
      </w:tr>
      <w:tr w14:paraId="5B64E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E091C8">
            <w:pPr>
              <w:spacing w:after="0" w:line="240" w:lineRule="auto"/>
            </w:pPr>
            <w:r>
              <w:rPr>
                <w:b/>
              </w:rPr>
              <w:t>E.</w:t>
            </w:r>
          </w:p>
        </w:tc>
        <w:tc>
          <w:tcPr>
            <w:tcW w:w="4320" w:type="dxa"/>
          </w:tcPr>
          <w:p w14:paraId="60B3BAD2">
            <w:pPr>
              <w:spacing w:after="0" w:line="240" w:lineRule="auto"/>
            </w:pPr>
            <w:r>
              <w:t>CBAD.</w:t>
            </w:r>
          </w:p>
        </w:tc>
      </w:tr>
      <w:tr w14:paraId="70816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6895B03">
            <w:pPr>
              <w:spacing w:after="0" w:line="240" w:lineRule="auto"/>
            </w:pPr>
            <w:r>
              <w:rPr>
                <w:b/>
              </w:rPr>
              <w:t>【答案】</w:t>
            </w:r>
          </w:p>
        </w:tc>
        <w:tc>
          <w:tcPr>
            <w:tcW w:w="4320" w:type="dxa"/>
          </w:tcPr>
          <w:p w14:paraId="50A191FC">
            <w:pPr>
              <w:spacing w:after="0" w:line="240" w:lineRule="auto"/>
              <w:rPr>
                <w:rFonts w:hint="eastAsia" w:eastAsia="宋体"/>
                <w:lang w:eastAsia="zh-CN"/>
              </w:rPr>
            </w:pPr>
            <w:r>
              <w:rPr>
                <w:rFonts w:hint="eastAsia"/>
                <w:lang w:val="en-US" w:eastAsia="zh-CN"/>
              </w:rPr>
              <w:t>D</w:t>
            </w:r>
          </w:p>
        </w:tc>
      </w:tr>
      <w:tr w14:paraId="02C73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283FEA3">
            <w:pPr>
              <w:spacing w:after="0" w:line="240" w:lineRule="auto"/>
            </w:pPr>
            <w:r>
              <w:rPr>
                <w:b/>
              </w:rPr>
              <w:t>【解析】</w:t>
            </w:r>
          </w:p>
        </w:tc>
        <w:tc>
          <w:tcPr>
            <w:tcW w:w="4320" w:type="dxa"/>
          </w:tcPr>
          <w:p w14:paraId="2AA9FD90">
            <w:pPr>
              <w:spacing w:after="0" w:line="240" w:lineRule="auto"/>
            </w:pPr>
          </w:p>
        </w:tc>
      </w:tr>
      <w:tr w14:paraId="7B519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AB404E7">
            <w:pPr>
              <w:spacing w:after="0" w:line="240" w:lineRule="auto"/>
            </w:pPr>
            <w:r>
              <w:rPr>
                <w:b/>
              </w:rPr>
              <w:t>【来源】</w:t>
            </w:r>
          </w:p>
        </w:tc>
        <w:tc>
          <w:tcPr>
            <w:tcW w:w="4320" w:type="dxa"/>
          </w:tcPr>
          <w:p w14:paraId="49F5E0EB">
            <w:pPr>
              <w:spacing w:after="0" w:line="240" w:lineRule="auto"/>
            </w:pPr>
          </w:p>
        </w:tc>
      </w:tr>
      <w:tr w14:paraId="25C82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5CCC78D6">
            <w:pPr>
              <w:spacing w:after="0" w:line="240" w:lineRule="auto"/>
            </w:pPr>
            <w:r>
              <w:rPr>
                <w:b/>
              </w:rPr>
              <w:t>---</w:t>
            </w:r>
          </w:p>
        </w:tc>
        <w:tc>
          <w:tcPr>
            <w:tcW w:w="4320" w:type="dxa"/>
            <w:shd w:val="clear" w:color="auto" w:fill="E8E8E8"/>
          </w:tcPr>
          <w:p w14:paraId="04EE5CCB">
            <w:pPr>
              <w:spacing w:after="0" w:line="240" w:lineRule="auto"/>
            </w:pPr>
          </w:p>
        </w:tc>
      </w:tr>
    </w:tbl>
    <w:p w14:paraId="136FABC1"/>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0"/>
        <w:gridCol w:w="5656"/>
      </w:tblGrid>
      <w:tr w14:paraId="17EBE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4" w:type="dxa"/>
          </w:tcPr>
          <w:p w14:paraId="351DEE49">
            <w:pPr>
              <w:spacing w:after="0" w:line="240" w:lineRule="auto"/>
            </w:pPr>
          </w:p>
        </w:tc>
        <w:tc>
          <w:tcPr>
            <w:tcW w:w="7087" w:type="dxa"/>
          </w:tcPr>
          <w:p w14:paraId="30A95E8E">
            <w:pPr>
              <w:spacing w:after="0" w:line="240" w:lineRule="auto"/>
            </w:pPr>
          </w:p>
        </w:tc>
      </w:tr>
      <w:tr w14:paraId="0647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CD41152">
            <w:pPr>
              <w:spacing w:after="0" w:line="240" w:lineRule="auto"/>
            </w:pPr>
            <w:r>
              <w:rPr>
                <w:b/>
              </w:rPr>
              <w:t>【板块】</w:t>
            </w:r>
          </w:p>
        </w:tc>
        <w:tc>
          <w:tcPr>
            <w:tcW w:w="4320" w:type="dxa"/>
          </w:tcPr>
          <w:p w14:paraId="4895B7C4">
            <w:pPr>
              <w:spacing w:after="0" w:line="240" w:lineRule="auto"/>
            </w:pPr>
            <w:r>
              <w:t>HER</w:t>
            </w:r>
          </w:p>
        </w:tc>
      </w:tr>
      <w:tr w14:paraId="1AB17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D3A1856">
            <w:pPr>
              <w:spacing w:after="0" w:line="240" w:lineRule="auto"/>
            </w:pPr>
            <w:r>
              <w:rPr>
                <w:b/>
              </w:rPr>
              <w:t>【难度】</w:t>
            </w:r>
          </w:p>
        </w:tc>
        <w:tc>
          <w:tcPr>
            <w:tcW w:w="4320" w:type="dxa"/>
          </w:tcPr>
          <w:p w14:paraId="2412B68F">
            <w:pPr>
              <w:spacing w:after="0" w:line="240" w:lineRule="auto"/>
            </w:pPr>
            <w:r>
              <w:t>2</w:t>
            </w:r>
          </w:p>
        </w:tc>
      </w:tr>
      <w:tr w14:paraId="18A3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DEC4390">
            <w:pPr>
              <w:spacing w:after="0" w:line="240" w:lineRule="auto"/>
            </w:pPr>
            <w:r>
              <w:rPr>
                <w:b/>
              </w:rPr>
              <w:t>【题干】</w:t>
            </w:r>
          </w:p>
        </w:tc>
        <w:tc>
          <w:tcPr>
            <w:tcW w:w="4320" w:type="dxa"/>
          </w:tcPr>
          <w:p w14:paraId="7FF62008">
            <w:pPr>
              <w:spacing w:after="0" w:line="240" w:lineRule="auto"/>
            </w:pPr>
            <w:r>
              <w:t>You are studying the four genes E, F, G, H. In the chart below, you will find the crossing over frequencies for each pair of genes.</w:t>
            </w:r>
          </w:p>
          <w:p w14:paraId="75958B67">
            <w:pPr>
              <w:spacing w:after="0" w:line="240" w:lineRule="auto"/>
            </w:pPr>
            <w:r>
              <w:t>images/image1</w:t>
            </w:r>
            <w:r>
              <w:rPr>
                <w:rFonts w:hint="eastAsia"/>
                <w:lang w:val="en-US" w:eastAsia="zh-CN"/>
              </w:rPr>
              <w:t>12(1)</w:t>
            </w:r>
            <w:r>
              <w:t>.png</w:t>
            </w:r>
          </w:p>
          <w:p w14:paraId="73F3F998">
            <w:pPr>
              <w:spacing w:after="0" w:line="240" w:lineRule="auto"/>
              <w:rPr>
                <w:rFonts w:hint="default" w:eastAsia="宋体"/>
                <w:lang w:val="en-US" w:eastAsia="zh-CN"/>
              </w:rPr>
            </w:pPr>
            <w:r>
              <w:rPr>
                <w:rFonts w:hint="eastAsia"/>
                <w:lang w:val="en-US" w:eastAsia="zh-CN"/>
              </w:rPr>
              <w:t>Which  of the following expresses the gene sequence on the chromosome?</w:t>
            </w:r>
          </w:p>
        </w:tc>
      </w:tr>
      <w:tr w14:paraId="741D7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5733D99">
            <w:pPr>
              <w:spacing w:after="0" w:line="240" w:lineRule="auto"/>
            </w:pPr>
            <w:r>
              <w:rPr>
                <w:b/>
              </w:rPr>
              <w:t>A.</w:t>
            </w:r>
          </w:p>
        </w:tc>
        <w:tc>
          <w:tcPr>
            <w:tcW w:w="4320" w:type="dxa"/>
          </w:tcPr>
          <w:p w14:paraId="4F6D49DF">
            <w:pPr>
              <w:spacing w:after="0" w:line="240" w:lineRule="auto"/>
            </w:pPr>
            <w:r>
              <w:rPr>
                <w:rFonts w:hint="eastAsia"/>
                <w:lang w:val="en-US" w:eastAsia="zh-CN"/>
              </w:rPr>
              <w:t>EGFH</w:t>
            </w:r>
            <w:r>
              <w:t>.</w:t>
            </w:r>
          </w:p>
        </w:tc>
      </w:tr>
      <w:tr w14:paraId="0B9C4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B3F5CB5">
            <w:pPr>
              <w:spacing w:after="0" w:line="240" w:lineRule="auto"/>
            </w:pPr>
            <w:r>
              <w:rPr>
                <w:b/>
              </w:rPr>
              <w:t>B.</w:t>
            </w:r>
          </w:p>
        </w:tc>
        <w:tc>
          <w:tcPr>
            <w:tcW w:w="4320" w:type="dxa"/>
          </w:tcPr>
          <w:p w14:paraId="04F8B758">
            <w:pPr>
              <w:spacing w:after="0" w:line="240" w:lineRule="auto"/>
            </w:pPr>
            <w:r>
              <w:rPr>
                <w:rFonts w:hint="eastAsia"/>
                <w:lang w:val="en-US" w:eastAsia="zh-CN"/>
              </w:rPr>
              <w:t>EGHF</w:t>
            </w:r>
            <w:r>
              <w:t>.</w:t>
            </w:r>
          </w:p>
        </w:tc>
      </w:tr>
      <w:tr w14:paraId="6906C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1D98385">
            <w:pPr>
              <w:spacing w:after="0" w:line="240" w:lineRule="auto"/>
            </w:pPr>
            <w:r>
              <w:rPr>
                <w:b/>
              </w:rPr>
              <w:t>C.</w:t>
            </w:r>
          </w:p>
        </w:tc>
        <w:tc>
          <w:tcPr>
            <w:tcW w:w="4320" w:type="dxa"/>
          </w:tcPr>
          <w:p w14:paraId="62A09202">
            <w:pPr>
              <w:spacing w:after="0" w:line="240" w:lineRule="auto"/>
            </w:pPr>
            <w:r>
              <w:rPr>
                <w:rFonts w:hint="eastAsia"/>
                <w:lang w:val="en-US" w:eastAsia="zh-CN"/>
              </w:rPr>
              <w:t>EHGF</w:t>
            </w:r>
            <w:r>
              <w:t>.</w:t>
            </w:r>
          </w:p>
        </w:tc>
      </w:tr>
      <w:tr w14:paraId="1A961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50E91FA">
            <w:pPr>
              <w:spacing w:after="0" w:line="240" w:lineRule="auto"/>
            </w:pPr>
            <w:r>
              <w:rPr>
                <w:b/>
              </w:rPr>
              <w:t>D.</w:t>
            </w:r>
          </w:p>
        </w:tc>
        <w:tc>
          <w:tcPr>
            <w:tcW w:w="4320" w:type="dxa"/>
          </w:tcPr>
          <w:p w14:paraId="17A8B287">
            <w:pPr>
              <w:spacing w:after="0" w:line="240" w:lineRule="auto"/>
            </w:pPr>
            <w:r>
              <w:rPr>
                <w:rFonts w:hint="eastAsia"/>
                <w:lang w:val="en-US" w:eastAsia="zh-CN"/>
              </w:rPr>
              <w:t>EFGH</w:t>
            </w:r>
            <w:r>
              <w:t>.</w:t>
            </w:r>
          </w:p>
        </w:tc>
      </w:tr>
      <w:tr w14:paraId="6EFFB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31B6094">
            <w:pPr>
              <w:spacing w:after="0" w:line="240" w:lineRule="auto"/>
            </w:pPr>
            <w:r>
              <w:rPr>
                <w:b/>
              </w:rPr>
              <w:t>E.</w:t>
            </w:r>
          </w:p>
        </w:tc>
        <w:tc>
          <w:tcPr>
            <w:tcW w:w="4320" w:type="dxa"/>
          </w:tcPr>
          <w:p w14:paraId="5951F555">
            <w:pPr>
              <w:spacing w:after="0" w:line="240" w:lineRule="auto"/>
            </w:pPr>
            <w:r>
              <w:rPr>
                <w:rFonts w:hint="eastAsia"/>
                <w:lang w:val="en-US" w:eastAsia="zh-CN"/>
              </w:rPr>
              <w:t>EFHG</w:t>
            </w:r>
            <w:r>
              <w:t>.</w:t>
            </w:r>
          </w:p>
        </w:tc>
      </w:tr>
      <w:tr w14:paraId="23E8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27D176F">
            <w:pPr>
              <w:spacing w:after="0" w:line="240" w:lineRule="auto"/>
            </w:pPr>
            <w:r>
              <w:rPr>
                <w:b/>
              </w:rPr>
              <w:t>【答案】</w:t>
            </w:r>
          </w:p>
        </w:tc>
        <w:tc>
          <w:tcPr>
            <w:tcW w:w="4320" w:type="dxa"/>
          </w:tcPr>
          <w:p w14:paraId="3AF86DA6">
            <w:pPr>
              <w:spacing w:after="0" w:line="240" w:lineRule="auto"/>
              <w:rPr>
                <w:rFonts w:hint="eastAsia" w:eastAsia="宋体"/>
                <w:lang w:eastAsia="zh-CN"/>
              </w:rPr>
            </w:pPr>
            <w:r>
              <w:rPr>
                <w:rFonts w:hint="eastAsia"/>
                <w:lang w:val="en-US" w:eastAsia="zh-CN"/>
              </w:rPr>
              <w:t>D</w:t>
            </w:r>
          </w:p>
        </w:tc>
      </w:tr>
      <w:tr w14:paraId="3404C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524F29F">
            <w:pPr>
              <w:spacing w:after="0" w:line="240" w:lineRule="auto"/>
            </w:pPr>
            <w:r>
              <w:rPr>
                <w:b/>
              </w:rPr>
              <w:t>【解析】</w:t>
            </w:r>
          </w:p>
        </w:tc>
        <w:tc>
          <w:tcPr>
            <w:tcW w:w="4320" w:type="dxa"/>
          </w:tcPr>
          <w:p w14:paraId="24E14B51">
            <w:pPr>
              <w:spacing w:after="0" w:line="240" w:lineRule="auto"/>
            </w:pPr>
          </w:p>
        </w:tc>
      </w:tr>
      <w:tr w14:paraId="290AF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76E6A2">
            <w:pPr>
              <w:spacing w:after="0" w:line="240" w:lineRule="auto"/>
            </w:pPr>
            <w:r>
              <w:rPr>
                <w:b/>
              </w:rPr>
              <w:t>【来源】</w:t>
            </w:r>
          </w:p>
        </w:tc>
        <w:tc>
          <w:tcPr>
            <w:tcW w:w="4320" w:type="dxa"/>
          </w:tcPr>
          <w:p w14:paraId="528215B8">
            <w:pPr>
              <w:spacing w:after="0" w:line="240" w:lineRule="auto"/>
            </w:pPr>
          </w:p>
        </w:tc>
      </w:tr>
      <w:tr w14:paraId="69AEB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20FEFCF4">
            <w:pPr>
              <w:spacing w:after="0" w:line="240" w:lineRule="auto"/>
            </w:pPr>
            <w:r>
              <w:rPr>
                <w:b/>
              </w:rPr>
              <w:t>---</w:t>
            </w:r>
          </w:p>
        </w:tc>
        <w:tc>
          <w:tcPr>
            <w:tcW w:w="4320" w:type="dxa"/>
            <w:shd w:val="clear" w:color="auto" w:fill="E8E8E8"/>
          </w:tcPr>
          <w:p w14:paraId="7C55D3B0">
            <w:pPr>
              <w:spacing w:after="0" w:line="240" w:lineRule="auto"/>
            </w:pPr>
          </w:p>
        </w:tc>
      </w:tr>
    </w:tbl>
    <w:p w14:paraId="353716E0"/>
    <w:p w14:paraId="59D25ED1"/>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2"/>
        <w:gridCol w:w="5554"/>
      </w:tblGrid>
      <w:tr w14:paraId="3C01C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4DCF35A8">
            <w:pPr>
              <w:spacing w:after="0" w:line="240" w:lineRule="auto"/>
            </w:pPr>
          </w:p>
        </w:tc>
        <w:tc>
          <w:tcPr>
            <w:tcW w:w="7087" w:type="dxa"/>
          </w:tcPr>
          <w:p w14:paraId="2638964F">
            <w:pPr>
              <w:spacing w:after="0" w:line="240" w:lineRule="auto"/>
            </w:pPr>
          </w:p>
        </w:tc>
      </w:tr>
      <w:tr w14:paraId="6D916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A4A4A79">
            <w:pPr>
              <w:spacing w:after="0" w:line="240" w:lineRule="auto"/>
            </w:pPr>
            <w:r>
              <w:rPr>
                <w:b/>
              </w:rPr>
              <w:t>【板块】</w:t>
            </w:r>
          </w:p>
        </w:tc>
        <w:tc>
          <w:tcPr>
            <w:tcW w:w="4320" w:type="dxa"/>
          </w:tcPr>
          <w:p w14:paraId="52C4F385">
            <w:pPr>
              <w:spacing w:after="0" w:line="240" w:lineRule="auto"/>
            </w:pPr>
            <w:r>
              <w:t>HER</w:t>
            </w:r>
          </w:p>
        </w:tc>
      </w:tr>
      <w:tr w14:paraId="7D43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42427AE">
            <w:pPr>
              <w:spacing w:after="0" w:line="240" w:lineRule="auto"/>
            </w:pPr>
            <w:r>
              <w:rPr>
                <w:b/>
              </w:rPr>
              <w:t>【难度】</w:t>
            </w:r>
          </w:p>
        </w:tc>
        <w:tc>
          <w:tcPr>
            <w:tcW w:w="4320" w:type="dxa"/>
          </w:tcPr>
          <w:p w14:paraId="4672CB89">
            <w:pPr>
              <w:spacing w:after="0" w:line="240" w:lineRule="auto"/>
            </w:pPr>
            <w:r>
              <w:t>2</w:t>
            </w:r>
          </w:p>
        </w:tc>
      </w:tr>
      <w:tr w14:paraId="1B619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55DCD02">
            <w:pPr>
              <w:spacing w:after="0" w:line="240" w:lineRule="auto"/>
            </w:pPr>
            <w:r>
              <w:rPr>
                <w:b/>
              </w:rPr>
              <w:t>【题干】</w:t>
            </w:r>
          </w:p>
        </w:tc>
        <w:tc>
          <w:tcPr>
            <w:tcW w:w="4320" w:type="dxa"/>
          </w:tcPr>
          <w:p w14:paraId="00C74922">
            <w:pPr>
              <w:spacing w:after="0" w:line="240" w:lineRule="auto"/>
            </w:pPr>
            <w:r>
              <w:t>A male child with Klinefelter’s syndrome is found to be color-blind (a recessive X-linked trait). Both the mother and father have normal vision. How can this be explained?</w:t>
            </w:r>
          </w:p>
        </w:tc>
      </w:tr>
      <w:tr w14:paraId="18507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6CD44CD">
            <w:pPr>
              <w:spacing w:after="0" w:line="240" w:lineRule="auto"/>
            </w:pPr>
            <w:r>
              <w:rPr>
                <w:b/>
              </w:rPr>
              <w:t>A.</w:t>
            </w:r>
          </w:p>
        </w:tc>
        <w:tc>
          <w:tcPr>
            <w:tcW w:w="4320" w:type="dxa"/>
          </w:tcPr>
          <w:p w14:paraId="46F07741">
            <w:pPr>
              <w:spacing w:after="0" w:line="240" w:lineRule="auto"/>
            </w:pPr>
            <w:r>
              <w:t>Nondisjunction during the mother’s meiosis I</w:t>
            </w:r>
          </w:p>
        </w:tc>
      </w:tr>
      <w:tr w14:paraId="0388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E1BF2AD">
            <w:pPr>
              <w:spacing w:after="0" w:line="240" w:lineRule="auto"/>
            </w:pPr>
            <w:r>
              <w:rPr>
                <w:b/>
              </w:rPr>
              <w:t>B.</w:t>
            </w:r>
          </w:p>
        </w:tc>
        <w:tc>
          <w:tcPr>
            <w:tcW w:w="4320" w:type="dxa"/>
          </w:tcPr>
          <w:p w14:paraId="6B84FD31">
            <w:pPr>
              <w:spacing w:after="0" w:line="240" w:lineRule="auto"/>
            </w:pPr>
            <w:r>
              <w:t>Nondisjunction during the mother’s meiosis II</w:t>
            </w:r>
          </w:p>
        </w:tc>
      </w:tr>
      <w:tr w14:paraId="44395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F3AF19C">
            <w:pPr>
              <w:spacing w:after="0" w:line="240" w:lineRule="auto"/>
            </w:pPr>
            <w:r>
              <w:rPr>
                <w:b/>
              </w:rPr>
              <w:t>C.</w:t>
            </w:r>
          </w:p>
        </w:tc>
        <w:tc>
          <w:tcPr>
            <w:tcW w:w="4320" w:type="dxa"/>
          </w:tcPr>
          <w:p w14:paraId="6D92B6FA">
            <w:pPr>
              <w:spacing w:after="0" w:line="240" w:lineRule="auto"/>
            </w:pPr>
            <w:r>
              <w:t>Nondisjunction during the father’s meiosis I</w:t>
            </w:r>
          </w:p>
        </w:tc>
      </w:tr>
      <w:tr w14:paraId="3AF79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07DDD98">
            <w:pPr>
              <w:spacing w:after="0" w:line="240" w:lineRule="auto"/>
            </w:pPr>
            <w:r>
              <w:rPr>
                <w:b/>
              </w:rPr>
              <w:t>D.</w:t>
            </w:r>
          </w:p>
        </w:tc>
        <w:tc>
          <w:tcPr>
            <w:tcW w:w="4320" w:type="dxa"/>
          </w:tcPr>
          <w:p w14:paraId="5096B42C">
            <w:pPr>
              <w:spacing w:after="0" w:line="240" w:lineRule="auto"/>
            </w:pPr>
            <w:r>
              <w:t>Nondisjunction during the father’s meiosis II</w:t>
            </w:r>
          </w:p>
        </w:tc>
      </w:tr>
      <w:tr w14:paraId="0E5BF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0E96101">
            <w:pPr>
              <w:spacing w:after="0" w:line="240" w:lineRule="auto"/>
            </w:pPr>
            <w:r>
              <w:rPr>
                <w:b/>
              </w:rPr>
              <w:t>E.</w:t>
            </w:r>
          </w:p>
        </w:tc>
        <w:tc>
          <w:tcPr>
            <w:tcW w:w="4320" w:type="dxa"/>
          </w:tcPr>
          <w:p w14:paraId="20618C5D">
            <w:pPr>
              <w:spacing w:after="0" w:line="240" w:lineRule="auto"/>
            </w:pPr>
            <w:r>
              <w:t>Failure of X inactivation in the child</w:t>
            </w:r>
          </w:p>
        </w:tc>
      </w:tr>
      <w:tr w14:paraId="3D853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0B7F8E5">
            <w:pPr>
              <w:spacing w:after="0" w:line="240" w:lineRule="auto"/>
            </w:pPr>
            <w:r>
              <w:rPr>
                <w:b/>
              </w:rPr>
              <w:t>【答案】</w:t>
            </w:r>
          </w:p>
        </w:tc>
        <w:tc>
          <w:tcPr>
            <w:tcW w:w="4320" w:type="dxa"/>
          </w:tcPr>
          <w:p w14:paraId="08787185">
            <w:pPr>
              <w:spacing w:after="0" w:line="240" w:lineRule="auto"/>
            </w:pPr>
            <w:r>
              <w:t>B</w:t>
            </w:r>
          </w:p>
        </w:tc>
      </w:tr>
      <w:tr w14:paraId="61CF1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C7771A8">
            <w:pPr>
              <w:spacing w:after="0" w:line="240" w:lineRule="auto"/>
            </w:pPr>
            <w:r>
              <w:rPr>
                <w:b/>
              </w:rPr>
              <w:t>【来源】</w:t>
            </w:r>
          </w:p>
        </w:tc>
        <w:tc>
          <w:tcPr>
            <w:tcW w:w="4320" w:type="dxa"/>
          </w:tcPr>
          <w:p w14:paraId="64323C1B">
            <w:pPr>
              <w:spacing w:after="0" w:line="240" w:lineRule="auto"/>
            </w:pPr>
          </w:p>
        </w:tc>
      </w:tr>
      <w:tr w14:paraId="7255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380654EC">
            <w:pPr>
              <w:spacing w:after="0" w:line="240" w:lineRule="auto"/>
            </w:pPr>
            <w:r>
              <w:rPr>
                <w:b/>
              </w:rPr>
              <w:t>---</w:t>
            </w:r>
          </w:p>
        </w:tc>
        <w:tc>
          <w:tcPr>
            <w:tcW w:w="4320" w:type="dxa"/>
            <w:shd w:val="clear" w:color="auto" w:fill="E8E8E8"/>
          </w:tcPr>
          <w:p w14:paraId="55C6C4CC">
            <w:pPr>
              <w:spacing w:after="0" w:line="240" w:lineRule="auto"/>
            </w:pPr>
          </w:p>
        </w:tc>
      </w:tr>
    </w:tbl>
    <w:p w14:paraId="66C26B81"/>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9"/>
        <w:gridCol w:w="5557"/>
      </w:tblGrid>
      <w:tr w14:paraId="7B122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1E7F8C40">
            <w:pPr>
              <w:spacing w:after="0" w:line="240" w:lineRule="auto"/>
            </w:pPr>
          </w:p>
        </w:tc>
        <w:tc>
          <w:tcPr>
            <w:tcW w:w="7087" w:type="dxa"/>
          </w:tcPr>
          <w:p w14:paraId="3FB56FD1">
            <w:pPr>
              <w:spacing w:after="0" w:line="240" w:lineRule="auto"/>
            </w:pPr>
          </w:p>
        </w:tc>
      </w:tr>
      <w:tr w14:paraId="6E5E5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355FE7">
            <w:pPr>
              <w:spacing w:after="0" w:line="240" w:lineRule="auto"/>
            </w:pPr>
            <w:r>
              <w:rPr>
                <w:b/>
              </w:rPr>
              <w:t>【板块】</w:t>
            </w:r>
          </w:p>
        </w:tc>
        <w:tc>
          <w:tcPr>
            <w:tcW w:w="4320" w:type="dxa"/>
          </w:tcPr>
          <w:p w14:paraId="0B76A48E">
            <w:pPr>
              <w:spacing w:after="0" w:line="240" w:lineRule="auto"/>
            </w:pPr>
            <w:r>
              <w:t>HER</w:t>
            </w:r>
          </w:p>
        </w:tc>
      </w:tr>
      <w:tr w14:paraId="0C351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627823A">
            <w:pPr>
              <w:spacing w:after="0" w:line="240" w:lineRule="auto"/>
            </w:pPr>
            <w:r>
              <w:rPr>
                <w:b/>
              </w:rPr>
              <w:t>【难度】</w:t>
            </w:r>
          </w:p>
        </w:tc>
        <w:tc>
          <w:tcPr>
            <w:tcW w:w="4320" w:type="dxa"/>
          </w:tcPr>
          <w:p w14:paraId="5CDFB6FB">
            <w:pPr>
              <w:spacing w:after="0" w:line="240" w:lineRule="auto"/>
            </w:pPr>
            <w:r>
              <w:t>2</w:t>
            </w:r>
          </w:p>
        </w:tc>
      </w:tr>
      <w:tr w14:paraId="081D5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388E5F2">
            <w:pPr>
              <w:spacing w:after="0" w:line="240" w:lineRule="auto"/>
            </w:pPr>
            <w:r>
              <w:rPr>
                <w:b/>
              </w:rPr>
              <w:t>【题干】</w:t>
            </w:r>
          </w:p>
        </w:tc>
        <w:tc>
          <w:tcPr>
            <w:tcW w:w="4320" w:type="dxa"/>
          </w:tcPr>
          <w:p w14:paraId="4EBB32BA">
            <w:pPr>
              <w:spacing w:after="0" w:line="240" w:lineRule="auto"/>
            </w:pPr>
            <w:r>
              <w:t>Chromosome segregation is an important step in both mitosis and meiosis. Determine if the following statements are true or false. If response A, B, C, or D is TRUE, bubble that response letter on your scantron. If it is FALSE, do NOT bubble the response letter.</w:t>
            </w:r>
            <w:r>
              <w:br w:type="textWrapping"/>
            </w:r>
            <w:r>
              <w:t>Each correct response is valued at 0.25 points.</w:t>
            </w:r>
          </w:p>
        </w:tc>
      </w:tr>
      <w:tr w14:paraId="4BF3E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F64C38F">
            <w:pPr>
              <w:spacing w:after="0" w:line="240" w:lineRule="auto"/>
            </w:pPr>
            <w:r>
              <w:rPr>
                <w:b/>
              </w:rPr>
              <w:t>A.</w:t>
            </w:r>
          </w:p>
        </w:tc>
        <w:tc>
          <w:tcPr>
            <w:tcW w:w="4320" w:type="dxa"/>
          </w:tcPr>
          <w:p w14:paraId="42EDC925">
            <w:pPr>
              <w:spacing w:after="0" w:line="240" w:lineRule="auto"/>
            </w:pPr>
            <w:r>
              <w:t>Abnormalities in sex chromosome segregation in humans are always fatal. True or False</w:t>
            </w:r>
          </w:p>
        </w:tc>
      </w:tr>
      <w:tr w14:paraId="5C76C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BC05425">
            <w:pPr>
              <w:spacing w:after="0" w:line="240" w:lineRule="auto"/>
            </w:pPr>
            <w:r>
              <w:rPr>
                <w:b/>
              </w:rPr>
              <w:t>B.</w:t>
            </w:r>
          </w:p>
        </w:tc>
        <w:tc>
          <w:tcPr>
            <w:tcW w:w="4320" w:type="dxa"/>
          </w:tcPr>
          <w:p w14:paraId="27505792">
            <w:pPr>
              <w:spacing w:after="0" w:line="240" w:lineRule="auto"/>
            </w:pPr>
            <w:r>
              <w:t>In most mammals and birds, males have XY sex chromosomes. True or False</w:t>
            </w:r>
          </w:p>
        </w:tc>
      </w:tr>
      <w:tr w14:paraId="306A7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13B24B">
            <w:pPr>
              <w:spacing w:after="0" w:line="240" w:lineRule="auto"/>
            </w:pPr>
            <w:r>
              <w:rPr>
                <w:b/>
              </w:rPr>
              <w:t>C.</w:t>
            </w:r>
          </w:p>
        </w:tc>
        <w:tc>
          <w:tcPr>
            <w:tcW w:w="4320" w:type="dxa"/>
          </w:tcPr>
          <w:p w14:paraId="74463F56">
            <w:pPr>
              <w:spacing w:after="0" w:line="240" w:lineRule="auto"/>
            </w:pPr>
            <w:r>
              <w:t>Down’s Syndrome is often caused by a chromosome segregation error. True or False</w:t>
            </w:r>
          </w:p>
        </w:tc>
      </w:tr>
      <w:tr w14:paraId="4641C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C0AD926">
            <w:pPr>
              <w:spacing w:after="0" w:line="240" w:lineRule="auto"/>
            </w:pPr>
            <w:r>
              <w:rPr>
                <w:b/>
              </w:rPr>
              <w:t>D.</w:t>
            </w:r>
          </w:p>
        </w:tc>
        <w:tc>
          <w:tcPr>
            <w:tcW w:w="4320" w:type="dxa"/>
          </w:tcPr>
          <w:p w14:paraId="05160F62">
            <w:pPr>
              <w:spacing w:after="0" w:line="240" w:lineRule="auto"/>
            </w:pPr>
            <w:r>
              <w:t>It is not uncommon for plants to have more than 2 copies of each chromosome. True or False</w:t>
            </w:r>
          </w:p>
        </w:tc>
      </w:tr>
      <w:tr w14:paraId="7ED00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2452D1F">
            <w:pPr>
              <w:spacing w:after="0" w:line="240" w:lineRule="auto"/>
            </w:pPr>
            <w:r>
              <w:rPr>
                <w:b/>
              </w:rPr>
              <w:t>【答案】</w:t>
            </w:r>
          </w:p>
        </w:tc>
        <w:tc>
          <w:tcPr>
            <w:tcW w:w="4320" w:type="dxa"/>
          </w:tcPr>
          <w:p w14:paraId="22631C8B">
            <w:pPr>
              <w:spacing w:after="0" w:line="240" w:lineRule="auto"/>
            </w:pPr>
            <w:r>
              <w:t>FFTT</w:t>
            </w:r>
          </w:p>
        </w:tc>
      </w:tr>
      <w:tr w14:paraId="69A01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B3F6756">
            <w:pPr>
              <w:spacing w:after="0" w:line="240" w:lineRule="auto"/>
            </w:pPr>
            <w:r>
              <w:rPr>
                <w:b/>
              </w:rPr>
              <w:t>【解析】</w:t>
            </w:r>
          </w:p>
        </w:tc>
        <w:tc>
          <w:tcPr>
            <w:tcW w:w="4320" w:type="dxa"/>
          </w:tcPr>
          <w:p w14:paraId="630CBF05">
            <w:pPr>
              <w:spacing w:after="0" w:line="240" w:lineRule="auto"/>
            </w:pPr>
            <w:r>
              <w:t>A. Abnormalities in sex chromosome segregation are NOT always fatal — False (e.g., Turner XO, Klinefelter XXY are viable)</w:t>
            </w:r>
            <w:r>
              <w:br w:type="textWrapping"/>
            </w:r>
            <w:r>
              <w:t>B. In most mammals and birds, males have XY — False (in birds, males are ZZ and females are ZW; sex determination is opposite)</w:t>
            </w:r>
            <w:r>
              <w:br w:type="textWrapping"/>
            </w:r>
            <w:r>
              <w:t>C. Down's Syndrome is often caused by chromosome segregation error — True (trisomy 21 from nondisjunction)</w:t>
            </w:r>
            <w:r>
              <w:br w:type="textWrapping"/>
            </w:r>
            <w:r>
              <w:t>D. It is not uncommon for plants to have more than 2 copies of each chromosome — True (polyploidy is very common in plants, e.g., wheat is hexaploid)</w:t>
            </w:r>
            <w:r>
              <w:br w:type="textWrapping"/>
            </w:r>
            <w:r>
              <w:br w:type="textWrapping"/>
            </w:r>
            <w:r>
              <w:t>Answers: F, F, T, T</w:t>
            </w:r>
            <w:r>
              <w:br w:type="textWrapping"/>
            </w:r>
            <w:r>
              <w:br w:type="textWrapping"/>
            </w:r>
            <w:r>
              <w:t>Key Concept: Sex chromosome aneuploidies (XO, XXY, XYY, XXX) are often viable in humans. Nondisjunction causes Down syndrome (trisomy 21). Polyploidy is common in plants and is a major mechanism of plant evolution.</w:t>
            </w:r>
          </w:p>
        </w:tc>
      </w:tr>
      <w:tr w14:paraId="12289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9BB34B8">
            <w:pPr>
              <w:spacing w:after="0" w:line="240" w:lineRule="auto"/>
            </w:pPr>
            <w:r>
              <w:rPr>
                <w:b/>
              </w:rPr>
              <w:t>【来源】</w:t>
            </w:r>
          </w:p>
        </w:tc>
        <w:tc>
          <w:tcPr>
            <w:tcW w:w="4320" w:type="dxa"/>
          </w:tcPr>
          <w:p w14:paraId="22AC2AE5">
            <w:pPr>
              <w:spacing w:after="0" w:line="240" w:lineRule="auto"/>
            </w:pPr>
          </w:p>
        </w:tc>
      </w:tr>
      <w:tr w14:paraId="6ABF5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0C8076EC">
            <w:pPr>
              <w:spacing w:after="0" w:line="240" w:lineRule="auto"/>
            </w:pPr>
            <w:r>
              <w:rPr>
                <w:b/>
              </w:rPr>
              <w:t>---</w:t>
            </w:r>
          </w:p>
        </w:tc>
        <w:tc>
          <w:tcPr>
            <w:tcW w:w="4320" w:type="dxa"/>
            <w:shd w:val="clear" w:color="auto" w:fill="E8E8E8"/>
          </w:tcPr>
          <w:p w14:paraId="33E8F667">
            <w:pPr>
              <w:spacing w:after="0" w:line="240" w:lineRule="auto"/>
            </w:pPr>
          </w:p>
        </w:tc>
      </w:tr>
    </w:tbl>
    <w:p w14:paraId="79FF186A"/>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7"/>
        <w:gridCol w:w="5549"/>
      </w:tblGrid>
      <w:tr w14:paraId="78320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75C2006E">
            <w:pPr>
              <w:spacing w:after="0" w:line="240" w:lineRule="auto"/>
            </w:pPr>
          </w:p>
        </w:tc>
        <w:tc>
          <w:tcPr>
            <w:tcW w:w="7087" w:type="dxa"/>
          </w:tcPr>
          <w:p w14:paraId="63026D9E">
            <w:pPr>
              <w:spacing w:after="0" w:line="240" w:lineRule="auto"/>
            </w:pPr>
          </w:p>
        </w:tc>
      </w:tr>
      <w:tr w14:paraId="4E5D9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7AC2A39">
            <w:pPr>
              <w:spacing w:after="0" w:line="240" w:lineRule="auto"/>
            </w:pPr>
            <w:r>
              <w:rPr>
                <w:b/>
              </w:rPr>
              <w:t>【板块】</w:t>
            </w:r>
          </w:p>
        </w:tc>
        <w:tc>
          <w:tcPr>
            <w:tcW w:w="4320" w:type="dxa"/>
          </w:tcPr>
          <w:p w14:paraId="4D851CEB">
            <w:pPr>
              <w:spacing w:after="0" w:line="240" w:lineRule="auto"/>
            </w:pPr>
            <w:r>
              <w:t>HER</w:t>
            </w:r>
          </w:p>
        </w:tc>
      </w:tr>
      <w:tr w14:paraId="2B3D8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9AE70D">
            <w:pPr>
              <w:spacing w:after="0" w:line="240" w:lineRule="auto"/>
            </w:pPr>
            <w:r>
              <w:rPr>
                <w:b/>
              </w:rPr>
              <w:t>【难度】</w:t>
            </w:r>
          </w:p>
        </w:tc>
        <w:tc>
          <w:tcPr>
            <w:tcW w:w="4320" w:type="dxa"/>
          </w:tcPr>
          <w:p w14:paraId="2E96C9B9">
            <w:pPr>
              <w:spacing w:after="0" w:line="240" w:lineRule="auto"/>
            </w:pPr>
            <w:r>
              <w:t>2</w:t>
            </w:r>
          </w:p>
        </w:tc>
      </w:tr>
      <w:tr w14:paraId="22222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F8B5FE3">
            <w:pPr>
              <w:spacing w:after="0" w:line="240" w:lineRule="auto"/>
            </w:pPr>
            <w:r>
              <w:rPr>
                <w:b/>
              </w:rPr>
              <w:t>【题干】</w:t>
            </w:r>
          </w:p>
        </w:tc>
        <w:tc>
          <w:tcPr>
            <w:tcW w:w="4320" w:type="dxa"/>
          </w:tcPr>
          <w:p w14:paraId="476EFF4D">
            <w:pPr>
              <w:spacing w:after="0" w:line="240" w:lineRule="auto"/>
            </w:pPr>
            <w:r>
              <w:t>John has Downs Syndrome. At a given locus on chromosome 21 in a region with low crossover, John’s genotype is ACC. At this same locus, his father has genotype AC and his mother BC. In which stage of his parents’ meiosis could nondisjunction have occurred (Select ALL that apply)?</w:t>
            </w:r>
          </w:p>
          <w:p w14:paraId="53CFEE21">
            <w:pPr>
              <w:spacing w:after="0" w:line="240" w:lineRule="auto"/>
            </w:pPr>
          </w:p>
        </w:tc>
      </w:tr>
      <w:tr w14:paraId="02C7D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03F5784">
            <w:pPr>
              <w:spacing w:after="0" w:line="240" w:lineRule="auto"/>
            </w:pPr>
            <w:r>
              <w:rPr>
                <w:b/>
              </w:rPr>
              <w:t>A.</w:t>
            </w:r>
          </w:p>
        </w:tc>
        <w:tc>
          <w:tcPr>
            <w:tcW w:w="4320" w:type="dxa"/>
          </w:tcPr>
          <w:p w14:paraId="399107F2">
            <w:pPr>
              <w:spacing w:after="0" w:line="240" w:lineRule="auto"/>
            </w:pPr>
            <w:r>
              <w:rPr>
                <w:rFonts w:hint="eastAsia"/>
              </w:rPr>
              <w:t xml:space="preserve"> Meiosis I of the father.</w:t>
            </w:r>
          </w:p>
        </w:tc>
      </w:tr>
      <w:tr w14:paraId="7C2F8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F13E965">
            <w:pPr>
              <w:spacing w:after="0" w:line="240" w:lineRule="auto"/>
            </w:pPr>
            <w:r>
              <w:rPr>
                <w:b/>
              </w:rPr>
              <w:t>B.</w:t>
            </w:r>
          </w:p>
        </w:tc>
        <w:tc>
          <w:tcPr>
            <w:tcW w:w="4320" w:type="dxa"/>
          </w:tcPr>
          <w:p w14:paraId="6DDE2ABC">
            <w:pPr>
              <w:spacing w:after="0" w:line="240" w:lineRule="auto"/>
            </w:pPr>
            <w:r>
              <w:rPr>
                <w:rFonts w:hint="eastAsia"/>
              </w:rPr>
              <w:t>Meiosis II of the father.</w:t>
            </w:r>
          </w:p>
        </w:tc>
      </w:tr>
      <w:tr w14:paraId="0316B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A275FC7">
            <w:pPr>
              <w:spacing w:after="0" w:line="240" w:lineRule="auto"/>
            </w:pPr>
            <w:r>
              <w:rPr>
                <w:b/>
              </w:rPr>
              <w:t>C.</w:t>
            </w:r>
          </w:p>
        </w:tc>
        <w:tc>
          <w:tcPr>
            <w:tcW w:w="4320" w:type="dxa"/>
          </w:tcPr>
          <w:p w14:paraId="2A98EAE2">
            <w:pPr>
              <w:spacing w:after="0" w:line="240" w:lineRule="auto"/>
            </w:pPr>
            <w:r>
              <w:rPr>
                <w:rFonts w:hint="eastAsia"/>
              </w:rPr>
              <w:t>Meiosis I of the mother.</w:t>
            </w:r>
          </w:p>
        </w:tc>
      </w:tr>
      <w:tr w14:paraId="46841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39B4CC3">
            <w:pPr>
              <w:spacing w:after="0" w:line="240" w:lineRule="auto"/>
            </w:pPr>
            <w:r>
              <w:rPr>
                <w:b/>
              </w:rPr>
              <w:t>D.</w:t>
            </w:r>
          </w:p>
        </w:tc>
        <w:tc>
          <w:tcPr>
            <w:tcW w:w="4320" w:type="dxa"/>
          </w:tcPr>
          <w:p w14:paraId="0D96E481">
            <w:pPr>
              <w:spacing w:after="0" w:line="240" w:lineRule="auto"/>
            </w:pPr>
            <w:r>
              <w:rPr>
                <w:rFonts w:hint="eastAsia"/>
              </w:rPr>
              <w:t>Meiosis II of the mother.</w:t>
            </w:r>
          </w:p>
        </w:tc>
      </w:tr>
      <w:tr w14:paraId="07A18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FAE1849">
            <w:pPr>
              <w:spacing w:after="0" w:line="240" w:lineRule="auto"/>
            </w:pPr>
            <w:r>
              <w:rPr>
                <w:b/>
              </w:rPr>
              <w:t>E.</w:t>
            </w:r>
          </w:p>
        </w:tc>
        <w:tc>
          <w:tcPr>
            <w:tcW w:w="4320" w:type="dxa"/>
          </w:tcPr>
          <w:p w14:paraId="1457CDC5">
            <w:pPr>
              <w:spacing w:after="0" w:line="240" w:lineRule="auto"/>
            </w:pPr>
            <w:r>
              <w:rPr>
                <w:rFonts w:hint="eastAsia"/>
              </w:rPr>
              <w:t>None of the above.</w:t>
            </w:r>
          </w:p>
        </w:tc>
      </w:tr>
      <w:tr w14:paraId="19B4F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A22605">
            <w:pPr>
              <w:spacing w:after="0" w:line="240" w:lineRule="auto"/>
            </w:pPr>
            <w:r>
              <w:rPr>
                <w:b/>
              </w:rPr>
              <w:t>【答案】</w:t>
            </w:r>
          </w:p>
        </w:tc>
        <w:tc>
          <w:tcPr>
            <w:tcW w:w="4320" w:type="dxa"/>
          </w:tcPr>
          <w:p w14:paraId="5C433D9B">
            <w:pPr>
              <w:spacing w:after="0" w:line="240" w:lineRule="auto"/>
            </w:pPr>
            <w:r>
              <w:t>ABD</w:t>
            </w:r>
          </w:p>
        </w:tc>
      </w:tr>
      <w:tr w14:paraId="40C6F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186D7F9">
            <w:pPr>
              <w:spacing w:after="0" w:line="240" w:lineRule="auto"/>
            </w:pPr>
            <w:r>
              <w:rPr>
                <w:b/>
              </w:rPr>
              <w:t>【解析】</w:t>
            </w:r>
          </w:p>
        </w:tc>
        <w:tc>
          <w:tcPr>
            <w:tcW w:w="4320" w:type="dxa"/>
          </w:tcPr>
          <w:p w14:paraId="1EC5D1BE">
            <w:pPr>
              <w:spacing w:after="0" w:line="240" w:lineRule="auto"/>
            </w:pPr>
          </w:p>
        </w:tc>
      </w:tr>
      <w:tr w14:paraId="10279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6A301EA">
            <w:pPr>
              <w:spacing w:after="0" w:line="240" w:lineRule="auto"/>
            </w:pPr>
            <w:r>
              <w:rPr>
                <w:b/>
              </w:rPr>
              <w:t>【来源】</w:t>
            </w:r>
          </w:p>
        </w:tc>
        <w:tc>
          <w:tcPr>
            <w:tcW w:w="4320" w:type="dxa"/>
          </w:tcPr>
          <w:p w14:paraId="51BF9313">
            <w:pPr>
              <w:spacing w:after="0" w:line="240" w:lineRule="auto"/>
            </w:pPr>
          </w:p>
        </w:tc>
      </w:tr>
      <w:tr w14:paraId="5CB7F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252AD1EB">
            <w:pPr>
              <w:spacing w:after="0" w:line="240" w:lineRule="auto"/>
            </w:pPr>
            <w:r>
              <w:rPr>
                <w:b/>
              </w:rPr>
              <w:t>---</w:t>
            </w:r>
          </w:p>
        </w:tc>
        <w:tc>
          <w:tcPr>
            <w:tcW w:w="4320" w:type="dxa"/>
            <w:shd w:val="clear" w:color="auto" w:fill="E8E8E8"/>
          </w:tcPr>
          <w:p w14:paraId="3C185605">
            <w:pPr>
              <w:spacing w:after="0" w:line="240" w:lineRule="auto"/>
            </w:pPr>
          </w:p>
        </w:tc>
      </w:tr>
    </w:tbl>
    <w:p w14:paraId="01C65CD9"/>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1"/>
        <w:gridCol w:w="5545"/>
      </w:tblGrid>
      <w:tr w14:paraId="1B920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5AFEDEAC">
            <w:pPr>
              <w:spacing w:after="0" w:line="240" w:lineRule="auto"/>
            </w:pPr>
          </w:p>
        </w:tc>
        <w:tc>
          <w:tcPr>
            <w:tcW w:w="7087" w:type="dxa"/>
          </w:tcPr>
          <w:p w14:paraId="16073F58">
            <w:pPr>
              <w:spacing w:after="0" w:line="240" w:lineRule="auto"/>
            </w:pPr>
          </w:p>
        </w:tc>
      </w:tr>
      <w:tr w14:paraId="1A336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4F01C6A">
            <w:pPr>
              <w:spacing w:after="0" w:line="240" w:lineRule="auto"/>
            </w:pPr>
            <w:r>
              <w:rPr>
                <w:b/>
              </w:rPr>
              <w:t>【板块】</w:t>
            </w:r>
          </w:p>
        </w:tc>
        <w:tc>
          <w:tcPr>
            <w:tcW w:w="4320" w:type="dxa"/>
          </w:tcPr>
          <w:p w14:paraId="27E2823D">
            <w:pPr>
              <w:spacing w:after="0" w:line="240" w:lineRule="auto"/>
            </w:pPr>
            <w:r>
              <w:t>HER</w:t>
            </w:r>
          </w:p>
        </w:tc>
      </w:tr>
      <w:tr w14:paraId="5BB9C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D098980">
            <w:pPr>
              <w:spacing w:after="0" w:line="240" w:lineRule="auto"/>
            </w:pPr>
            <w:r>
              <w:rPr>
                <w:b/>
              </w:rPr>
              <w:t>【难度】</w:t>
            </w:r>
          </w:p>
        </w:tc>
        <w:tc>
          <w:tcPr>
            <w:tcW w:w="4320" w:type="dxa"/>
          </w:tcPr>
          <w:p w14:paraId="08C123EA">
            <w:pPr>
              <w:spacing w:after="0" w:line="240" w:lineRule="auto"/>
            </w:pPr>
            <w:r>
              <w:t>2</w:t>
            </w:r>
          </w:p>
        </w:tc>
      </w:tr>
      <w:tr w14:paraId="267C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58005E8">
            <w:pPr>
              <w:spacing w:after="0" w:line="240" w:lineRule="auto"/>
            </w:pPr>
            <w:r>
              <w:rPr>
                <w:b/>
              </w:rPr>
              <w:t>【题干】</w:t>
            </w:r>
          </w:p>
        </w:tc>
        <w:tc>
          <w:tcPr>
            <w:tcW w:w="4320" w:type="dxa"/>
          </w:tcPr>
          <w:p w14:paraId="0B89FA30">
            <w:pPr>
              <w:spacing w:after="0" w:line="240" w:lineRule="auto"/>
            </w:pPr>
            <w:r>
              <w:rPr>
                <w:rFonts w:hint="eastAsia"/>
              </w:rPr>
              <w:t xml:space="preserve">Abby is a calico cat who is heterozygous at an X-linked locus, where one allele specifies black fur and the other specifies orange fur. Her mate, Vern, is white and has a null allele at that same locus. One member of the litter they produced was a rare black-and-orange male calico kitten. In which parent and in which division did nondisjunction occur? </w:t>
            </w:r>
          </w:p>
        </w:tc>
      </w:tr>
      <w:tr w14:paraId="1064C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C561F8A">
            <w:pPr>
              <w:spacing w:after="0" w:line="240" w:lineRule="auto"/>
            </w:pPr>
            <w:r>
              <w:rPr>
                <w:b/>
              </w:rPr>
              <w:t>A.</w:t>
            </w:r>
          </w:p>
        </w:tc>
        <w:tc>
          <w:tcPr>
            <w:tcW w:w="4320" w:type="dxa"/>
          </w:tcPr>
          <w:p w14:paraId="5C22C18E">
            <w:pPr>
              <w:spacing w:after="0" w:line="240" w:lineRule="auto"/>
            </w:pPr>
            <w:r>
              <w:rPr>
                <w:rFonts w:hint="eastAsia"/>
                <w:lang w:val="en-US" w:eastAsia="zh-CN"/>
              </w:rPr>
              <w:t xml:space="preserve">Abby, first division. </w:t>
            </w:r>
          </w:p>
        </w:tc>
      </w:tr>
      <w:tr w14:paraId="0D98D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96C0AD">
            <w:pPr>
              <w:spacing w:after="0" w:line="240" w:lineRule="auto"/>
            </w:pPr>
            <w:r>
              <w:rPr>
                <w:b/>
              </w:rPr>
              <w:t>B.</w:t>
            </w:r>
          </w:p>
        </w:tc>
        <w:tc>
          <w:tcPr>
            <w:tcW w:w="4320" w:type="dxa"/>
          </w:tcPr>
          <w:p w14:paraId="48F7B9DE">
            <w:pPr>
              <w:spacing w:after="0" w:line="240" w:lineRule="auto"/>
            </w:pPr>
            <w:r>
              <w:rPr>
                <w:rFonts w:hint="eastAsia"/>
                <w:lang w:val="en-US" w:eastAsia="zh-CN"/>
              </w:rPr>
              <w:t xml:space="preserve">Vern, first division. </w:t>
            </w:r>
          </w:p>
        </w:tc>
      </w:tr>
      <w:tr w14:paraId="44F64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25EFF05">
            <w:pPr>
              <w:spacing w:after="0" w:line="240" w:lineRule="auto"/>
            </w:pPr>
            <w:r>
              <w:rPr>
                <w:b/>
              </w:rPr>
              <w:t>C.</w:t>
            </w:r>
          </w:p>
        </w:tc>
        <w:tc>
          <w:tcPr>
            <w:tcW w:w="4320" w:type="dxa"/>
          </w:tcPr>
          <w:p w14:paraId="2415C6C5">
            <w:pPr>
              <w:spacing w:after="0" w:line="240" w:lineRule="auto"/>
            </w:pPr>
            <w:r>
              <w:rPr>
                <w:lang w:val="en-US" w:eastAsia="zh-CN"/>
              </w:rPr>
              <w:t xml:space="preserve">Vern, second division. </w:t>
            </w:r>
          </w:p>
        </w:tc>
      </w:tr>
      <w:tr w14:paraId="1BF43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4CCA6D7">
            <w:pPr>
              <w:spacing w:after="0" w:line="240" w:lineRule="auto"/>
            </w:pPr>
            <w:r>
              <w:rPr>
                <w:b/>
              </w:rPr>
              <w:t>D.</w:t>
            </w:r>
          </w:p>
        </w:tc>
        <w:tc>
          <w:tcPr>
            <w:tcW w:w="4320" w:type="dxa"/>
          </w:tcPr>
          <w:p w14:paraId="5950E740">
            <w:pPr>
              <w:spacing w:after="0" w:line="240" w:lineRule="auto"/>
            </w:pPr>
            <w:r>
              <w:rPr>
                <w:lang w:val="en-US" w:eastAsia="zh-CN"/>
              </w:rPr>
              <w:t xml:space="preserve">Abby, second division. </w:t>
            </w:r>
          </w:p>
        </w:tc>
      </w:tr>
      <w:tr w14:paraId="1B814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DD38765">
            <w:pPr>
              <w:spacing w:after="0" w:line="240" w:lineRule="auto"/>
            </w:pPr>
            <w:r>
              <w:rPr>
                <w:b/>
              </w:rPr>
              <w:t>E.</w:t>
            </w:r>
          </w:p>
        </w:tc>
        <w:tc>
          <w:tcPr>
            <w:tcW w:w="4320" w:type="dxa"/>
          </w:tcPr>
          <w:p w14:paraId="07E07B66">
            <w:pPr>
              <w:spacing w:after="0" w:line="240" w:lineRule="auto"/>
            </w:pPr>
            <w:r>
              <w:rPr>
                <w:lang w:val="en-US" w:eastAsia="zh-CN"/>
              </w:rPr>
              <w:t>Nondisjunction must have occurred in both parents, but the division is unknown</w:t>
            </w:r>
          </w:p>
        </w:tc>
      </w:tr>
      <w:tr w14:paraId="56747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DDB7FDF">
            <w:pPr>
              <w:spacing w:after="0" w:line="240" w:lineRule="auto"/>
            </w:pPr>
            <w:r>
              <w:rPr>
                <w:b/>
              </w:rPr>
              <w:t>【答案】</w:t>
            </w:r>
          </w:p>
        </w:tc>
        <w:tc>
          <w:tcPr>
            <w:tcW w:w="4320" w:type="dxa"/>
          </w:tcPr>
          <w:p w14:paraId="4FADB647">
            <w:pPr>
              <w:spacing w:after="0" w:line="240" w:lineRule="auto"/>
            </w:pPr>
            <w:r>
              <w:t>A</w:t>
            </w:r>
          </w:p>
        </w:tc>
      </w:tr>
      <w:tr w14:paraId="4AA44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2092D9">
            <w:pPr>
              <w:spacing w:after="0" w:line="240" w:lineRule="auto"/>
            </w:pPr>
            <w:r>
              <w:rPr>
                <w:b/>
              </w:rPr>
              <w:t>【解析】</w:t>
            </w:r>
          </w:p>
        </w:tc>
        <w:tc>
          <w:tcPr>
            <w:tcW w:w="4320" w:type="dxa"/>
          </w:tcPr>
          <w:p w14:paraId="3673FE07">
            <w:pPr>
              <w:spacing w:after="0" w:line="240" w:lineRule="auto"/>
            </w:pPr>
          </w:p>
        </w:tc>
      </w:tr>
      <w:tr w14:paraId="58EBB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52DFC83">
            <w:pPr>
              <w:spacing w:after="0" w:line="240" w:lineRule="auto"/>
            </w:pPr>
            <w:r>
              <w:rPr>
                <w:b/>
              </w:rPr>
              <w:t>【来源】</w:t>
            </w:r>
          </w:p>
        </w:tc>
        <w:tc>
          <w:tcPr>
            <w:tcW w:w="4320" w:type="dxa"/>
          </w:tcPr>
          <w:p w14:paraId="72CBF6DE">
            <w:pPr>
              <w:spacing w:after="0" w:line="240" w:lineRule="auto"/>
            </w:pPr>
          </w:p>
        </w:tc>
      </w:tr>
      <w:tr w14:paraId="43893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24040036">
            <w:pPr>
              <w:spacing w:after="0" w:line="240" w:lineRule="auto"/>
            </w:pPr>
            <w:r>
              <w:rPr>
                <w:b/>
              </w:rPr>
              <w:t>---</w:t>
            </w:r>
          </w:p>
        </w:tc>
        <w:tc>
          <w:tcPr>
            <w:tcW w:w="4320" w:type="dxa"/>
            <w:shd w:val="clear" w:color="auto" w:fill="E8E8E8"/>
          </w:tcPr>
          <w:p w14:paraId="4568A69E">
            <w:pPr>
              <w:spacing w:after="0" w:line="240" w:lineRule="auto"/>
            </w:pPr>
          </w:p>
        </w:tc>
      </w:tr>
    </w:tbl>
    <w:p w14:paraId="034399A9"/>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3"/>
        <w:gridCol w:w="5623"/>
      </w:tblGrid>
      <w:tr w14:paraId="16360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77462756">
            <w:pPr>
              <w:spacing w:after="0" w:line="240" w:lineRule="auto"/>
            </w:pPr>
          </w:p>
        </w:tc>
        <w:tc>
          <w:tcPr>
            <w:tcW w:w="7087" w:type="dxa"/>
          </w:tcPr>
          <w:p w14:paraId="3AAF17D4">
            <w:pPr>
              <w:spacing w:after="0" w:line="240" w:lineRule="auto"/>
            </w:pPr>
          </w:p>
        </w:tc>
      </w:tr>
      <w:tr w14:paraId="33056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9BDECD5">
            <w:pPr>
              <w:spacing w:after="0" w:line="240" w:lineRule="auto"/>
            </w:pPr>
            <w:r>
              <w:rPr>
                <w:b/>
              </w:rPr>
              <w:t>【板块】</w:t>
            </w:r>
          </w:p>
        </w:tc>
        <w:tc>
          <w:tcPr>
            <w:tcW w:w="4320" w:type="dxa"/>
          </w:tcPr>
          <w:p w14:paraId="2EAE4C99">
            <w:pPr>
              <w:spacing w:after="0" w:line="240" w:lineRule="auto"/>
            </w:pPr>
            <w:r>
              <w:t>HER</w:t>
            </w:r>
          </w:p>
        </w:tc>
      </w:tr>
      <w:tr w14:paraId="7A938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3911356">
            <w:pPr>
              <w:spacing w:after="0" w:line="240" w:lineRule="auto"/>
            </w:pPr>
            <w:r>
              <w:rPr>
                <w:b/>
              </w:rPr>
              <w:t>【难度】</w:t>
            </w:r>
          </w:p>
        </w:tc>
        <w:tc>
          <w:tcPr>
            <w:tcW w:w="4320" w:type="dxa"/>
          </w:tcPr>
          <w:p w14:paraId="431315B9">
            <w:pPr>
              <w:spacing w:after="0" w:line="240" w:lineRule="auto"/>
            </w:pPr>
            <w:r>
              <w:t>2</w:t>
            </w:r>
          </w:p>
        </w:tc>
      </w:tr>
      <w:tr w14:paraId="49B61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A9972F1">
            <w:pPr>
              <w:spacing w:after="0" w:line="240" w:lineRule="auto"/>
            </w:pPr>
            <w:r>
              <w:rPr>
                <w:b/>
              </w:rPr>
              <w:t>【题干】</w:t>
            </w:r>
          </w:p>
        </w:tc>
        <w:tc>
          <w:tcPr>
            <w:tcW w:w="4320" w:type="dxa"/>
          </w:tcPr>
          <w:p w14:paraId="5E4F45E6">
            <w:pPr>
              <w:spacing w:after="0" w:line="240" w:lineRule="auto"/>
              <w:rPr>
                <w:lang w:val="en-US" w:eastAsia="zh-CN"/>
              </w:rPr>
            </w:pPr>
            <w:r>
              <w:rPr>
                <w:lang w:val="en-US" w:eastAsia="zh-CN"/>
              </w:rPr>
              <w:t>The following karyotype is characteristic of which of the following chromosomal anomalies?</w:t>
            </w:r>
          </w:p>
          <w:p w14:paraId="129094B6">
            <w:pPr>
              <w:spacing w:after="0" w:line="240" w:lineRule="auto"/>
            </w:pPr>
            <w:r>
              <w:t>images/image1</w:t>
            </w:r>
            <w:r>
              <w:rPr>
                <w:rFonts w:hint="eastAsia"/>
                <w:lang w:val="en-US" w:eastAsia="zh-CN"/>
              </w:rPr>
              <w:t>14</w:t>
            </w:r>
            <w:r>
              <w:t>.png</w:t>
            </w:r>
          </w:p>
          <w:p w14:paraId="0998398B">
            <w:pPr>
              <w:spacing w:after="0" w:line="240" w:lineRule="auto"/>
              <w:rPr>
                <w:lang w:val="en-US" w:eastAsia="zh-CN"/>
              </w:rPr>
            </w:pPr>
          </w:p>
        </w:tc>
      </w:tr>
      <w:tr w14:paraId="01A91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94348A8">
            <w:pPr>
              <w:spacing w:after="0" w:line="240" w:lineRule="auto"/>
            </w:pPr>
            <w:r>
              <w:rPr>
                <w:b/>
              </w:rPr>
              <w:t>A.</w:t>
            </w:r>
          </w:p>
        </w:tc>
        <w:tc>
          <w:tcPr>
            <w:tcW w:w="4320" w:type="dxa"/>
          </w:tcPr>
          <w:p w14:paraId="3DBBD182">
            <w:pPr>
              <w:spacing w:after="0" w:line="240" w:lineRule="auto"/>
            </w:pPr>
            <w:r>
              <w:rPr>
                <w:lang w:val="en-US" w:eastAsia="zh-CN"/>
              </w:rPr>
              <w:t xml:space="preserve">Klinefelter </w:t>
            </w:r>
          </w:p>
        </w:tc>
      </w:tr>
      <w:tr w14:paraId="2244E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53974B8">
            <w:pPr>
              <w:spacing w:after="0" w:line="240" w:lineRule="auto"/>
            </w:pPr>
            <w:r>
              <w:rPr>
                <w:b/>
              </w:rPr>
              <w:t>B.</w:t>
            </w:r>
          </w:p>
        </w:tc>
        <w:tc>
          <w:tcPr>
            <w:tcW w:w="4320" w:type="dxa"/>
          </w:tcPr>
          <w:p w14:paraId="3D142117">
            <w:pPr>
              <w:spacing w:after="0" w:line="240" w:lineRule="auto"/>
            </w:pPr>
            <w:r>
              <w:rPr>
                <w:lang w:val="en-US" w:eastAsia="zh-CN"/>
              </w:rPr>
              <w:t xml:space="preserve">Cri du chat </w:t>
            </w:r>
          </w:p>
        </w:tc>
      </w:tr>
      <w:tr w14:paraId="3A418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DE1C8AC">
            <w:pPr>
              <w:spacing w:after="0" w:line="240" w:lineRule="auto"/>
            </w:pPr>
            <w:r>
              <w:rPr>
                <w:b/>
              </w:rPr>
              <w:t>C.</w:t>
            </w:r>
          </w:p>
        </w:tc>
        <w:tc>
          <w:tcPr>
            <w:tcW w:w="4320" w:type="dxa"/>
          </w:tcPr>
          <w:p w14:paraId="3E39EFEE">
            <w:pPr>
              <w:spacing w:after="0" w:line="240" w:lineRule="auto"/>
            </w:pPr>
            <w:r>
              <w:rPr>
                <w:lang w:val="en-US" w:eastAsia="zh-CN"/>
              </w:rPr>
              <w:t xml:space="preserve">Edwards </w:t>
            </w:r>
          </w:p>
        </w:tc>
      </w:tr>
      <w:tr w14:paraId="7C010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C7FB128">
            <w:pPr>
              <w:spacing w:after="0" w:line="240" w:lineRule="auto"/>
            </w:pPr>
            <w:r>
              <w:rPr>
                <w:b/>
              </w:rPr>
              <w:t>D.</w:t>
            </w:r>
          </w:p>
        </w:tc>
        <w:tc>
          <w:tcPr>
            <w:tcW w:w="4320" w:type="dxa"/>
          </w:tcPr>
          <w:p w14:paraId="4D87E5B2">
            <w:pPr>
              <w:spacing w:after="0" w:line="240" w:lineRule="auto"/>
            </w:pPr>
            <w:r>
              <w:rPr>
                <w:lang w:val="en-US" w:eastAsia="zh-CN"/>
              </w:rPr>
              <w:t xml:space="preserve">Down </w:t>
            </w:r>
            <w:r>
              <w:t>.</w:t>
            </w:r>
          </w:p>
        </w:tc>
      </w:tr>
      <w:tr w14:paraId="7B076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F8A4972">
            <w:pPr>
              <w:spacing w:after="0" w:line="240" w:lineRule="auto"/>
            </w:pPr>
            <w:r>
              <w:rPr>
                <w:b/>
              </w:rPr>
              <w:t>E.</w:t>
            </w:r>
          </w:p>
        </w:tc>
        <w:tc>
          <w:tcPr>
            <w:tcW w:w="4320" w:type="dxa"/>
          </w:tcPr>
          <w:p w14:paraId="70CD785F">
            <w:pPr>
              <w:spacing w:after="0" w:line="240" w:lineRule="auto"/>
            </w:pPr>
            <w:r>
              <w:rPr>
                <w:lang w:val="en-US" w:eastAsia="zh-CN"/>
              </w:rPr>
              <w:t>Turner</w:t>
            </w:r>
          </w:p>
        </w:tc>
      </w:tr>
      <w:tr w14:paraId="5FD4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A3EB04C">
            <w:pPr>
              <w:spacing w:after="0" w:line="240" w:lineRule="auto"/>
            </w:pPr>
            <w:r>
              <w:rPr>
                <w:b/>
              </w:rPr>
              <w:t>【答案】</w:t>
            </w:r>
          </w:p>
        </w:tc>
        <w:tc>
          <w:tcPr>
            <w:tcW w:w="4320" w:type="dxa"/>
          </w:tcPr>
          <w:p w14:paraId="38DB2E57">
            <w:pPr>
              <w:spacing w:after="0" w:line="240" w:lineRule="auto"/>
              <w:rPr>
                <w:rFonts w:hint="eastAsia" w:eastAsia="宋体"/>
                <w:lang w:eastAsia="zh-CN"/>
              </w:rPr>
            </w:pPr>
            <w:r>
              <w:rPr>
                <w:rFonts w:hint="eastAsia"/>
                <w:lang w:val="en-US" w:eastAsia="zh-CN"/>
              </w:rPr>
              <w:t>B</w:t>
            </w:r>
          </w:p>
        </w:tc>
      </w:tr>
      <w:tr w14:paraId="67742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4DCD610">
            <w:pPr>
              <w:spacing w:after="0" w:line="240" w:lineRule="auto"/>
            </w:pPr>
            <w:r>
              <w:rPr>
                <w:b/>
              </w:rPr>
              <w:t>【解析】</w:t>
            </w:r>
          </w:p>
        </w:tc>
        <w:tc>
          <w:tcPr>
            <w:tcW w:w="4320" w:type="dxa"/>
          </w:tcPr>
          <w:p w14:paraId="6B6DF456">
            <w:pPr>
              <w:spacing w:after="0" w:line="240" w:lineRule="auto"/>
            </w:pPr>
          </w:p>
        </w:tc>
      </w:tr>
      <w:tr w14:paraId="74A06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40CCF37">
            <w:pPr>
              <w:spacing w:after="0" w:line="240" w:lineRule="auto"/>
            </w:pPr>
            <w:r>
              <w:rPr>
                <w:b/>
              </w:rPr>
              <w:t>【来源】</w:t>
            </w:r>
          </w:p>
        </w:tc>
        <w:tc>
          <w:tcPr>
            <w:tcW w:w="4320" w:type="dxa"/>
          </w:tcPr>
          <w:p w14:paraId="0A076FBC">
            <w:pPr>
              <w:spacing w:after="0" w:line="240" w:lineRule="auto"/>
            </w:pPr>
          </w:p>
        </w:tc>
      </w:tr>
      <w:tr w14:paraId="5B97A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37B3790B">
            <w:pPr>
              <w:spacing w:after="0" w:line="240" w:lineRule="auto"/>
            </w:pPr>
            <w:r>
              <w:rPr>
                <w:b/>
              </w:rPr>
              <w:t>---</w:t>
            </w:r>
          </w:p>
        </w:tc>
        <w:tc>
          <w:tcPr>
            <w:tcW w:w="4320" w:type="dxa"/>
            <w:shd w:val="clear" w:color="auto" w:fill="E8E8E8"/>
          </w:tcPr>
          <w:p w14:paraId="1068B7CD">
            <w:pPr>
              <w:spacing w:after="0" w:line="240" w:lineRule="auto"/>
            </w:pPr>
          </w:p>
        </w:tc>
      </w:tr>
    </w:tbl>
    <w:p w14:paraId="4A2E12A2"/>
    <w:p w14:paraId="280A6D61"/>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9"/>
        <w:gridCol w:w="5547"/>
      </w:tblGrid>
      <w:tr w14:paraId="68724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277D0707">
            <w:pPr>
              <w:spacing w:after="0" w:line="240" w:lineRule="auto"/>
            </w:pPr>
          </w:p>
        </w:tc>
        <w:tc>
          <w:tcPr>
            <w:tcW w:w="7087" w:type="dxa"/>
          </w:tcPr>
          <w:p w14:paraId="328B1012">
            <w:pPr>
              <w:spacing w:after="0" w:line="240" w:lineRule="auto"/>
            </w:pPr>
          </w:p>
        </w:tc>
      </w:tr>
      <w:tr w14:paraId="18A55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CA38BDB">
            <w:pPr>
              <w:spacing w:after="0" w:line="240" w:lineRule="auto"/>
            </w:pPr>
            <w:r>
              <w:rPr>
                <w:b/>
              </w:rPr>
              <w:t>【板块】</w:t>
            </w:r>
          </w:p>
        </w:tc>
        <w:tc>
          <w:tcPr>
            <w:tcW w:w="4320" w:type="dxa"/>
          </w:tcPr>
          <w:p w14:paraId="3C547F35">
            <w:pPr>
              <w:spacing w:after="0" w:line="240" w:lineRule="auto"/>
            </w:pPr>
            <w:r>
              <w:t>HER</w:t>
            </w:r>
          </w:p>
        </w:tc>
      </w:tr>
      <w:tr w14:paraId="64DA7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985DE37">
            <w:pPr>
              <w:spacing w:after="0" w:line="240" w:lineRule="auto"/>
            </w:pPr>
            <w:r>
              <w:rPr>
                <w:b/>
              </w:rPr>
              <w:t>【难度】</w:t>
            </w:r>
          </w:p>
        </w:tc>
        <w:tc>
          <w:tcPr>
            <w:tcW w:w="4320" w:type="dxa"/>
          </w:tcPr>
          <w:p w14:paraId="3E7CB8A2">
            <w:pPr>
              <w:spacing w:after="0" w:line="240" w:lineRule="auto"/>
            </w:pPr>
            <w:r>
              <w:t>2</w:t>
            </w:r>
          </w:p>
        </w:tc>
      </w:tr>
      <w:tr w14:paraId="5F9EE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DD22A98">
            <w:pPr>
              <w:spacing w:after="0" w:line="240" w:lineRule="auto"/>
            </w:pPr>
            <w:r>
              <w:rPr>
                <w:b/>
              </w:rPr>
              <w:t>【题干】</w:t>
            </w:r>
          </w:p>
        </w:tc>
        <w:tc>
          <w:tcPr>
            <w:tcW w:w="4320" w:type="dxa"/>
          </w:tcPr>
          <w:p w14:paraId="163B7DB2">
            <w:pPr>
              <w:spacing w:after="0" w:line="240" w:lineRule="auto"/>
            </w:pPr>
            <w:r>
              <w:t>Which of the following is a genetic variation of Klinefelter’s Syndrome?</w:t>
            </w:r>
          </w:p>
        </w:tc>
      </w:tr>
      <w:tr w14:paraId="13B0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A2D3687">
            <w:pPr>
              <w:spacing w:after="0" w:line="240" w:lineRule="auto"/>
            </w:pPr>
            <w:r>
              <w:rPr>
                <w:b/>
              </w:rPr>
              <w:t>A.</w:t>
            </w:r>
          </w:p>
        </w:tc>
        <w:tc>
          <w:tcPr>
            <w:tcW w:w="4320" w:type="dxa"/>
          </w:tcPr>
          <w:p w14:paraId="0BE292D9">
            <w:pPr>
              <w:spacing w:after="0" w:line="240" w:lineRule="auto"/>
            </w:pPr>
            <w:r>
              <w:t>XXX.</w:t>
            </w:r>
          </w:p>
        </w:tc>
      </w:tr>
      <w:tr w14:paraId="0201C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DBF9051">
            <w:pPr>
              <w:spacing w:after="0" w:line="240" w:lineRule="auto"/>
            </w:pPr>
            <w:r>
              <w:rPr>
                <w:b/>
              </w:rPr>
              <w:t>B.</w:t>
            </w:r>
          </w:p>
        </w:tc>
        <w:tc>
          <w:tcPr>
            <w:tcW w:w="4320" w:type="dxa"/>
          </w:tcPr>
          <w:p w14:paraId="1CD7A658">
            <w:pPr>
              <w:spacing w:after="0" w:line="240" w:lineRule="auto"/>
            </w:pPr>
            <w:r>
              <w:t>XO.</w:t>
            </w:r>
          </w:p>
        </w:tc>
      </w:tr>
      <w:tr w14:paraId="2EBC6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B25D96E">
            <w:pPr>
              <w:spacing w:after="0" w:line="240" w:lineRule="auto"/>
            </w:pPr>
            <w:r>
              <w:rPr>
                <w:b/>
              </w:rPr>
              <w:t>C.</w:t>
            </w:r>
          </w:p>
        </w:tc>
        <w:tc>
          <w:tcPr>
            <w:tcW w:w="4320" w:type="dxa"/>
          </w:tcPr>
          <w:p w14:paraId="79BA0E76">
            <w:pPr>
              <w:spacing w:after="0" w:line="240" w:lineRule="auto"/>
            </w:pPr>
            <w:r>
              <w:t>XXO.</w:t>
            </w:r>
          </w:p>
        </w:tc>
      </w:tr>
      <w:tr w14:paraId="646FA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0E2828C">
            <w:pPr>
              <w:spacing w:after="0" w:line="240" w:lineRule="auto"/>
            </w:pPr>
            <w:r>
              <w:rPr>
                <w:b/>
              </w:rPr>
              <w:t>D.</w:t>
            </w:r>
          </w:p>
        </w:tc>
        <w:tc>
          <w:tcPr>
            <w:tcW w:w="4320" w:type="dxa"/>
          </w:tcPr>
          <w:p w14:paraId="187E927C">
            <w:pPr>
              <w:spacing w:after="0" w:line="240" w:lineRule="auto"/>
            </w:pPr>
            <w:r>
              <w:t>XXXO.</w:t>
            </w:r>
          </w:p>
        </w:tc>
      </w:tr>
      <w:tr w14:paraId="02ED3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67E12A0">
            <w:pPr>
              <w:spacing w:after="0" w:line="240" w:lineRule="auto"/>
            </w:pPr>
            <w:r>
              <w:rPr>
                <w:b/>
              </w:rPr>
              <w:t>E.</w:t>
            </w:r>
          </w:p>
        </w:tc>
        <w:tc>
          <w:tcPr>
            <w:tcW w:w="4320" w:type="dxa"/>
          </w:tcPr>
          <w:p w14:paraId="30B39D1C">
            <w:pPr>
              <w:spacing w:after="0" w:line="240" w:lineRule="auto"/>
            </w:pPr>
            <w:r>
              <w:t>XXYY.</w:t>
            </w:r>
          </w:p>
        </w:tc>
      </w:tr>
      <w:tr w14:paraId="3AE6E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0DB87E4">
            <w:pPr>
              <w:spacing w:after="0" w:line="240" w:lineRule="auto"/>
            </w:pPr>
            <w:r>
              <w:rPr>
                <w:b/>
              </w:rPr>
              <w:t>【答案】</w:t>
            </w:r>
          </w:p>
        </w:tc>
        <w:tc>
          <w:tcPr>
            <w:tcW w:w="4320" w:type="dxa"/>
          </w:tcPr>
          <w:p w14:paraId="55EE0D01">
            <w:pPr>
              <w:spacing w:after="0" w:line="240" w:lineRule="auto"/>
            </w:pPr>
            <w:r>
              <w:t>E</w:t>
            </w:r>
          </w:p>
        </w:tc>
      </w:tr>
      <w:tr w14:paraId="3589A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96B80C9">
            <w:pPr>
              <w:spacing w:after="0" w:line="240" w:lineRule="auto"/>
            </w:pPr>
            <w:r>
              <w:rPr>
                <w:b/>
              </w:rPr>
              <w:t>【解析】</w:t>
            </w:r>
          </w:p>
        </w:tc>
        <w:tc>
          <w:tcPr>
            <w:tcW w:w="4320" w:type="dxa"/>
          </w:tcPr>
          <w:p w14:paraId="1A5B8C9E">
            <w:pPr>
              <w:spacing w:after="0" w:line="240" w:lineRule="auto"/>
            </w:pPr>
            <w:r>
              <w:t>Klinefelter syndrome is typically XXY. Variations include:</w:t>
            </w:r>
            <w:r>
              <w:br w:type="textWrapping"/>
            </w:r>
            <w:r>
              <w:t>- XXXY (48 chromosomes)</w:t>
            </w:r>
            <w:r>
              <w:br w:type="textWrapping"/>
            </w:r>
            <w:r>
              <w:t>- XXYY (48 chromosomes)</w:t>
            </w:r>
            <w:r>
              <w:br w:type="textWrapping"/>
            </w:r>
            <w:r>
              <w:t>- XXXXY (49 chromosomes)</w:t>
            </w:r>
            <w:r>
              <w:br w:type="textWrapping"/>
            </w:r>
            <w:r>
              <w:t>- Mosaic forms (XXY/XY)</w:t>
            </w:r>
            <w:r>
              <w:br w:type="textWrapping"/>
            </w:r>
            <w:r>
              <w:br w:type="textWrapping"/>
            </w:r>
            <w:r>
              <w:t>XXYY is a recognized variant of Klinefelter syndrome where the individual has 48 chromosomes (two X and two Y).</w:t>
            </w:r>
            <w:r>
              <w:br w:type="textWrapping"/>
            </w:r>
            <w:r>
              <w:br w:type="textWrapping"/>
            </w:r>
            <w:r>
              <w:t>Other options: XXX (Triple X syndrome), XO (Turner syndrome), XXO (not a standard designation), XXXO (not standard).</w:t>
            </w:r>
            <w:r>
              <w:br w:type="textWrapping"/>
            </w:r>
            <w:r>
              <w:br w:type="textWrapping"/>
            </w:r>
            <w:r>
              <w:t>Key Concept: Klinefelter syndrome and its variants are caused by the presence of extra sex chromosomes. The classic form is XXY, but XXYY, XXXY, and mosaic forms also exist. All involve at least one Y chromosome and multiple X chromosomes.</w:t>
            </w:r>
          </w:p>
        </w:tc>
      </w:tr>
      <w:tr w14:paraId="7A7EE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2E7542E">
            <w:pPr>
              <w:spacing w:after="0" w:line="240" w:lineRule="auto"/>
            </w:pPr>
            <w:r>
              <w:rPr>
                <w:b/>
              </w:rPr>
              <w:t>【来源】</w:t>
            </w:r>
          </w:p>
        </w:tc>
        <w:tc>
          <w:tcPr>
            <w:tcW w:w="4320" w:type="dxa"/>
          </w:tcPr>
          <w:p w14:paraId="5FE5DA6E">
            <w:pPr>
              <w:spacing w:after="0" w:line="240" w:lineRule="auto"/>
            </w:pPr>
          </w:p>
        </w:tc>
      </w:tr>
      <w:tr w14:paraId="7B27E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6325FD18">
            <w:pPr>
              <w:spacing w:after="0" w:line="240" w:lineRule="auto"/>
            </w:pPr>
            <w:r>
              <w:rPr>
                <w:b/>
              </w:rPr>
              <w:t>---</w:t>
            </w:r>
          </w:p>
        </w:tc>
        <w:tc>
          <w:tcPr>
            <w:tcW w:w="4320" w:type="dxa"/>
            <w:shd w:val="clear" w:color="auto" w:fill="E8E8E8"/>
          </w:tcPr>
          <w:p w14:paraId="3AF243BA">
            <w:pPr>
              <w:spacing w:after="0" w:line="240" w:lineRule="auto"/>
            </w:pPr>
          </w:p>
        </w:tc>
      </w:tr>
    </w:tbl>
    <w:p w14:paraId="227DBFFD"/>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3"/>
        <w:gridCol w:w="5623"/>
      </w:tblGrid>
      <w:tr w14:paraId="4FA7F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3812A3B8">
            <w:pPr>
              <w:spacing w:after="0" w:line="240" w:lineRule="auto"/>
            </w:pPr>
          </w:p>
        </w:tc>
        <w:tc>
          <w:tcPr>
            <w:tcW w:w="7087" w:type="dxa"/>
          </w:tcPr>
          <w:p w14:paraId="1E80AF4F">
            <w:pPr>
              <w:spacing w:after="0" w:line="240" w:lineRule="auto"/>
            </w:pPr>
          </w:p>
        </w:tc>
      </w:tr>
      <w:tr w14:paraId="2F37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2EBEF12">
            <w:pPr>
              <w:spacing w:after="0" w:line="240" w:lineRule="auto"/>
            </w:pPr>
            <w:r>
              <w:rPr>
                <w:b/>
              </w:rPr>
              <w:t>【板块】</w:t>
            </w:r>
          </w:p>
        </w:tc>
        <w:tc>
          <w:tcPr>
            <w:tcW w:w="4320" w:type="dxa"/>
          </w:tcPr>
          <w:p w14:paraId="6992DF10">
            <w:pPr>
              <w:spacing w:after="0" w:line="240" w:lineRule="auto"/>
            </w:pPr>
            <w:r>
              <w:t>HER</w:t>
            </w:r>
          </w:p>
        </w:tc>
      </w:tr>
      <w:tr w14:paraId="3E159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4E2A452">
            <w:pPr>
              <w:spacing w:after="0" w:line="240" w:lineRule="auto"/>
            </w:pPr>
            <w:r>
              <w:rPr>
                <w:b/>
              </w:rPr>
              <w:t>【难度】</w:t>
            </w:r>
          </w:p>
        </w:tc>
        <w:tc>
          <w:tcPr>
            <w:tcW w:w="4320" w:type="dxa"/>
          </w:tcPr>
          <w:p w14:paraId="1F0285EB">
            <w:pPr>
              <w:spacing w:after="0" w:line="240" w:lineRule="auto"/>
            </w:pPr>
            <w:r>
              <w:t>2</w:t>
            </w:r>
          </w:p>
        </w:tc>
      </w:tr>
      <w:tr w14:paraId="55869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60B8DAC">
            <w:pPr>
              <w:spacing w:after="0" w:line="240" w:lineRule="auto"/>
            </w:pPr>
            <w:r>
              <w:rPr>
                <w:b/>
              </w:rPr>
              <w:t>【题干】</w:t>
            </w:r>
          </w:p>
        </w:tc>
        <w:tc>
          <w:tcPr>
            <w:tcW w:w="4320" w:type="dxa"/>
          </w:tcPr>
          <w:p w14:paraId="03B90AD6">
            <w:pPr>
              <w:spacing w:after="0" w:line="240" w:lineRule="auto"/>
            </w:pPr>
            <w:r>
              <w:t>Cats come in a large range of colors and patterns. One such pattern is known as tortoiseshell, in which X-linked inactivation causes apparent codominance, resulting in a mottled pattern of orange and black hairs. Can phenotypically male cats demonstrate a tortoiseshell or calico coloration?</w:t>
            </w:r>
          </w:p>
          <w:p w14:paraId="0CD9E5D2">
            <w:pPr>
              <w:spacing w:after="0" w:line="240" w:lineRule="auto"/>
            </w:pPr>
            <w:r>
              <w:t>images/image1</w:t>
            </w:r>
            <w:r>
              <w:rPr>
                <w:rFonts w:hint="eastAsia"/>
                <w:lang w:val="en-US" w:eastAsia="zh-CN"/>
              </w:rPr>
              <w:t>28</w:t>
            </w:r>
            <w:r>
              <w:t>.png</w:t>
            </w:r>
          </w:p>
          <w:p w14:paraId="190CA010">
            <w:pPr>
              <w:spacing w:after="0" w:line="240" w:lineRule="auto"/>
            </w:pPr>
          </w:p>
        </w:tc>
      </w:tr>
      <w:tr w14:paraId="52A1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3420AB">
            <w:pPr>
              <w:spacing w:after="0" w:line="240" w:lineRule="auto"/>
            </w:pPr>
            <w:r>
              <w:rPr>
                <w:b/>
              </w:rPr>
              <w:t>【答案】</w:t>
            </w:r>
          </w:p>
        </w:tc>
        <w:tc>
          <w:tcPr>
            <w:tcW w:w="4320" w:type="dxa"/>
          </w:tcPr>
          <w:p w14:paraId="7A0B9064">
            <w:pPr>
              <w:spacing w:after="0" w:line="240" w:lineRule="auto"/>
            </w:pPr>
            <w:r>
              <w:t>C</w:t>
            </w:r>
          </w:p>
        </w:tc>
      </w:tr>
      <w:tr w14:paraId="1F13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56D31B8">
            <w:pPr>
              <w:spacing w:after="0" w:line="240" w:lineRule="auto"/>
            </w:pPr>
            <w:r>
              <w:rPr>
                <w:b/>
              </w:rPr>
              <w:t>【解析】</w:t>
            </w:r>
          </w:p>
        </w:tc>
        <w:tc>
          <w:tcPr>
            <w:tcW w:w="4320" w:type="dxa"/>
          </w:tcPr>
          <w:p w14:paraId="035FD7DB">
            <w:pPr>
              <w:spacing w:after="0" w:line="240" w:lineRule="auto"/>
            </w:pPr>
            <w:r>
              <w:t>Tortoiseshell/calico coloration in cats results from X-inactivation:</w:t>
            </w:r>
            <w:r>
              <w:br w:type="textWrapping"/>
            </w:r>
            <w:r>
              <w:t>- X-linked gene: Xᴼ (orange) and Xᴮ (black)</w:t>
            </w:r>
            <w:r>
              <w:br w:type="textWrapping"/>
            </w:r>
            <w:r>
              <w:t>- Female (XᴮXᴼ): random X-inactivation creates patches of black and orange = tortoiseshell</w:t>
            </w:r>
            <w:r>
              <w:br w:type="textWrapping"/>
            </w:r>
            <w:r>
              <w:t>- Normal male (XᴮY or XᴼY): only one X, so either all black or all orange</w:t>
            </w:r>
            <w:r>
              <w:br w:type="textWrapping"/>
            </w:r>
            <w:r>
              <w:br w:type="textWrapping"/>
            </w:r>
            <w:r>
              <w:t>For a male to be tortoiseshell, he needs TWO X chromosomes with different alleles: XᴮXᴼY (Klinefelter variant). This is extremely rare.</w:t>
            </w:r>
            <w:r>
              <w:br w:type="textWrapping"/>
            </w:r>
            <w:r>
              <w:br w:type="textWrapping"/>
            </w:r>
            <w:r>
              <w:t>The answer considers the rarity and genetic requirement. Normal male cats CANNOT be tortoiseshell because they have only one X chromosome.</w:t>
            </w:r>
            <w:r>
              <w:br w:type="textWrapping"/>
            </w:r>
            <w:r>
              <w:br w:type="textWrapping"/>
            </w:r>
            <w:r>
              <w:t>Key Concept: X-inactivation (lyonization) in female mammals creates mosaic expression of X-linked genes. Male tortoiseshell cats are extremely rare and typically have chromosomal abnormalities (XXY) that provide two different X chromosomes.</w:t>
            </w:r>
          </w:p>
        </w:tc>
      </w:tr>
      <w:tr w14:paraId="497D4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83907BF">
            <w:pPr>
              <w:spacing w:after="0" w:line="240" w:lineRule="auto"/>
            </w:pPr>
            <w:r>
              <w:rPr>
                <w:b/>
              </w:rPr>
              <w:t>【来源】</w:t>
            </w:r>
          </w:p>
        </w:tc>
        <w:tc>
          <w:tcPr>
            <w:tcW w:w="4320" w:type="dxa"/>
          </w:tcPr>
          <w:p w14:paraId="217E4399">
            <w:pPr>
              <w:spacing w:after="0" w:line="240" w:lineRule="auto"/>
            </w:pPr>
          </w:p>
        </w:tc>
      </w:tr>
      <w:tr w14:paraId="78DD8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702EBFD7">
            <w:pPr>
              <w:spacing w:after="0" w:line="240" w:lineRule="auto"/>
            </w:pPr>
            <w:r>
              <w:rPr>
                <w:b/>
              </w:rPr>
              <w:t>---</w:t>
            </w:r>
          </w:p>
        </w:tc>
        <w:tc>
          <w:tcPr>
            <w:tcW w:w="4320" w:type="dxa"/>
            <w:shd w:val="clear" w:color="auto" w:fill="E8E8E8"/>
          </w:tcPr>
          <w:p w14:paraId="628256DC">
            <w:pPr>
              <w:spacing w:after="0" w:line="240" w:lineRule="auto"/>
            </w:pPr>
          </w:p>
        </w:tc>
      </w:tr>
    </w:tbl>
    <w:p w14:paraId="237EFC75"/>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3"/>
        <w:gridCol w:w="5623"/>
      </w:tblGrid>
      <w:tr w14:paraId="3A941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4197AD32">
            <w:pPr>
              <w:spacing w:after="0" w:line="240" w:lineRule="auto"/>
            </w:pPr>
          </w:p>
        </w:tc>
        <w:tc>
          <w:tcPr>
            <w:tcW w:w="7087" w:type="dxa"/>
          </w:tcPr>
          <w:p w14:paraId="53903351">
            <w:pPr>
              <w:spacing w:after="0" w:line="240" w:lineRule="auto"/>
            </w:pPr>
          </w:p>
        </w:tc>
      </w:tr>
      <w:tr w14:paraId="3370A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23D16AA">
            <w:pPr>
              <w:spacing w:after="0" w:line="240" w:lineRule="auto"/>
            </w:pPr>
            <w:r>
              <w:rPr>
                <w:b/>
              </w:rPr>
              <w:t>【板块】</w:t>
            </w:r>
          </w:p>
        </w:tc>
        <w:tc>
          <w:tcPr>
            <w:tcW w:w="4320" w:type="dxa"/>
          </w:tcPr>
          <w:p w14:paraId="564EB8D3">
            <w:pPr>
              <w:spacing w:after="0" w:line="240" w:lineRule="auto"/>
            </w:pPr>
            <w:r>
              <w:t>HER</w:t>
            </w:r>
          </w:p>
        </w:tc>
      </w:tr>
      <w:tr w14:paraId="788A3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9450406">
            <w:pPr>
              <w:spacing w:after="0" w:line="240" w:lineRule="auto"/>
            </w:pPr>
            <w:r>
              <w:rPr>
                <w:b/>
              </w:rPr>
              <w:t>【难度】</w:t>
            </w:r>
          </w:p>
        </w:tc>
        <w:tc>
          <w:tcPr>
            <w:tcW w:w="4320" w:type="dxa"/>
          </w:tcPr>
          <w:p w14:paraId="14BCB379">
            <w:pPr>
              <w:spacing w:after="0" w:line="240" w:lineRule="auto"/>
            </w:pPr>
            <w:r>
              <w:t>2</w:t>
            </w:r>
          </w:p>
        </w:tc>
      </w:tr>
      <w:tr w14:paraId="51EC9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7AB38E0">
            <w:pPr>
              <w:spacing w:after="0" w:line="240" w:lineRule="auto"/>
            </w:pPr>
            <w:r>
              <w:rPr>
                <w:b/>
              </w:rPr>
              <w:t>【题干】</w:t>
            </w:r>
          </w:p>
        </w:tc>
        <w:tc>
          <w:tcPr>
            <w:tcW w:w="4320" w:type="dxa"/>
          </w:tcPr>
          <w:p w14:paraId="026C899F">
            <w:pPr>
              <w:spacing w:after="0" w:line="240" w:lineRule="auto"/>
            </w:pPr>
            <w:r>
              <w:t>Below is a human pedigree depicting the inheritance of a rare disease:</w:t>
            </w:r>
          </w:p>
          <w:p w14:paraId="3B294B6C">
            <w:pPr>
              <w:spacing w:after="0" w:line="240" w:lineRule="auto"/>
            </w:pPr>
            <w:r>
              <w:t>images/image1</w:t>
            </w:r>
            <w:r>
              <w:rPr>
                <w:rFonts w:hint="eastAsia"/>
                <w:lang w:val="en-US" w:eastAsia="zh-CN"/>
              </w:rPr>
              <w:t>32</w:t>
            </w:r>
            <w:r>
              <w:t>.png</w:t>
            </w:r>
          </w:p>
          <w:p w14:paraId="3532C1EF">
            <w:pPr>
              <w:spacing w:after="0" w:line="240" w:lineRule="auto"/>
            </w:pPr>
            <w:r>
              <w:t>What is the most likely mode of inheritance?</w:t>
            </w:r>
          </w:p>
        </w:tc>
      </w:tr>
      <w:tr w14:paraId="4600E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D8AC151">
            <w:pPr>
              <w:spacing w:after="0" w:line="240" w:lineRule="auto"/>
            </w:pPr>
            <w:r>
              <w:rPr>
                <w:b/>
              </w:rPr>
              <w:t>A.</w:t>
            </w:r>
          </w:p>
        </w:tc>
        <w:tc>
          <w:tcPr>
            <w:tcW w:w="4320" w:type="dxa"/>
          </w:tcPr>
          <w:p w14:paraId="7D512E59">
            <w:pPr>
              <w:spacing w:after="0" w:line="240" w:lineRule="auto"/>
            </w:pPr>
            <w:r>
              <w:t>Autosomal recessive</w:t>
            </w:r>
          </w:p>
        </w:tc>
      </w:tr>
      <w:tr w14:paraId="260B8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1213D6">
            <w:pPr>
              <w:spacing w:after="0" w:line="240" w:lineRule="auto"/>
            </w:pPr>
            <w:r>
              <w:rPr>
                <w:b/>
              </w:rPr>
              <w:t>B.</w:t>
            </w:r>
          </w:p>
        </w:tc>
        <w:tc>
          <w:tcPr>
            <w:tcW w:w="4320" w:type="dxa"/>
          </w:tcPr>
          <w:p w14:paraId="7ECB037E">
            <w:pPr>
              <w:spacing w:after="0" w:line="240" w:lineRule="auto"/>
            </w:pPr>
            <w:r>
              <w:t>Autosomal dominant</w:t>
            </w:r>
          </w:p>
        </w:tc>
      </w:tr>
      <w:tr w14:paraId="78789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E51D7EA">
            <w:pPr>
              <w:spacing w:after="0" w:line="240" w:lineRule="auto"/>
            </w:pPr>
            <w:r>
              <w:rPr>
                <w:b/>
              </w:rPr>
              <w:t>C.</w:t>
            </w:r>
          </w:p>
        </w:tc>
        <w:tc>
          <w:tcPr>
            <w:tcW w:w="4320" w:type="dxa"/>
          </w:tcPr>
          <w:p w14:paraId="1856857D">
            <w:pPr>
              <w:spacing w:after="0" w:line="240" w:lineRule="auto"/>
            </w:pPr>
            <w:r>
              <w:t>X-linked recessive</w:t>
            </w:r>
          </w:p>
        </w:tc>
      </w:tr>
      <w:tr w14:paraId="7A175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D102806">
            <w:pPr>
              <w:spacing w:after="0" w:line="240" w:lineRule="auto"/>
            </w:pPr>
            <w:r>
              <w:rPr>
                <w:b/>
              </w:rPr>
              <w:t>D.</w:t>
            </w:r>
          </w:p>
        </w:tc>
        <w:tc>
          <w:tcPr>
            <w:tcW w:w="4320" w:type="dxa"/>
          </w:tcPr>
          <w:p w14:paraId="5BFF0AEB">
            <w:pPr>
              <w:spacing w:after="0" w:line="240" w:lineRule="auto"/>
            </w:pPr>
            <w:r>
              <w:t>X-linked dominant</w:t>
            </w:r>
          </w:p>
        </w:tc>
      </w:tr>
      <w:tr w14:paraId="52B94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E2A1728">
            <w:pPr>
              <w:spacing w:after="0" w:line="240" w:lineRule="auto"/>
            </w:pPr>
            <w:r>
              <w:rPr>
                <w:b/>
              </w:rPr>
              <w:t>E.</w:t>
            </w:r>
          </w:p>
        </w:tc>
        <w:tc>
          <w:tcPr>
            <w:tcW w:w="4320" w:type="dxa"/>
          </w:tcPr>
          <w:p w14:paraId="184E2541">
            <w:pPr>
              <w:spacing w:after="0" w:line="240" w:lineRule="auto"/>
            </w:pPr>
            <w:r>
              <w:t>Y-linked dominant</w:t>
            </w:r>
          </w:p>
        </w:tc>
      </w:tr>
      <w:tr w14:paraId="2A579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E731725">
            <w:pPr>
              <w:spacing w:after="0" w:line="240" w:lineRule="auto"/>
            </w:pPr>
            <w:r>
              <w:rPr>
                <w:b/>
              </w:rPr>
              <w:t>【答案】</w:t>
            </w:r>
          </w:p>
        </w:tc>
        <w:tc>
          <w:tcPr>
            <w:tcW w:w="4320" w:type="dxa"/>
          </w:tcPr>
          <w:p w14:paraId="596EACAF">
            <w:pPr>
              <w:spacing w:after="0" w:line="240" w:lineRule="auto"/>
            </w:pPr>
            <w:r>
              <w:t>D</w:t>
            </w:r>
          </w:p>
        </w:tc>
      </w:tr>
      <w:tr w14:paraId="09D08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71AC596">
            <w:pPr>
              <w:spacing w:after="0" w:line="240" w:lineRule="auto"/>
            </w:pPr>
            <w:r>
              <w:rPr>
                <w:b/>
              </w:rPr>
              <w:t>【解析】</w:t>
            </w:r>
          </w:p>
        </w:tc>
        <w:tc>
          <w:tcPr>
            <w:tcW w:w="4320" w:type="dxa"/>
          </w:tcPr>
          <w:p w14:paraId="63969BD7">
            <w:pPr>
              <w:spacing w:after="0" w:line="240" w:lineRule="auto"/>
            </w:pPr>
            <w:r>
              <w:t>Analyzing the pedigree:</w:t>
            </w:r>
            <w:r>
              <w:br w:type="textWrapping"/>
            </w:r>
            <w:r>
              <w:t>- The disease appears in every generation (suggests dominant)</w:t>
            </w:r>
            <w:r>
              <w:br w:type="textWrapping"/>
            </w:r>
            <w:r>
              <w:t>- Both males and females are affected (suggests autosomal, not sex-linked)</w:t>
            </w:r>
            <w:r>
              <w:br w:type="textWrapping"/>
            </w:r>
            <w:r>
              <w:t>- Affected individuals have at least one affected parent (consistent with dominant)</w:t>
            </w:r>
            <w:r>
              <w:br w:type="textWrapping"/>
            </w:r>
            <w:r>
              <w:t>- Male-to-male transmission occurs (rules out X-linked)</w:t>
            </w:r>
            <w:r>
              <w:br w:type="textWrapping"/>
            </w:r>
            <w:r>
              <w:t>- Unaffected parents do NOT have affected children (consistent with dominant)</w:t>
            </w:r>
            <w:r>
              <w:br w:type="textWrapping"/>
            </w:r>
            <w:r>
              <w:br w:type="textWrapping"/>
            </w:r>
            <w:r>
              <w:t>The pattern matches autosomal dominant inheritance.</w:t>
            </w:r>
            <w:r>
              <w:br w:type="textWrapping"/>
            </w:r>
            <w:r>
              <w:br w:type="textWrapping"/>
            </w:r>
            <w:r>
              <w:t>Key Concept: Autosomal dominant traits show vertical transmission (every generation), affect both sexes equally, and show male-to-male transmission. X-linked dominant traits show more affected females and no male-to-male transmission.</w:t>
            </w:r>
          </w:p>
        </w:tc>
      </w:tr>
      <w:tr w14:paraId="4C1F4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6418F7C">
            <w:pPr>
              <w:spacing w:after="0" w:line="240" w:lineRule="auto"/>
            </w:pPr>
            <w:r>
              <w:rPr>
                <w:b/>
              </w:rPr>
              <w:t>【来源】</w:t>
            </w:r>
          </w:p>
        </w:tc>
        <w:tc>
          <w:tcPr>
            <w:tcW w:w="4320" w:type="dxa"/>
          </w:tcPr>
          <w:p w14:paraId="30CED100">
            <w:pPr>
              <w:spacing w:after="0" w:line="240" w:lineRule="auto"/>
            </w:pPr>
          </w:p>
        </w:tc>
      </w:tr>
      <w:tr w14:paraId="452E1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02C95EB2">
            <w:pPr>
              <w:spacing w:after="0" w:line="240" w:lineRule="auto"/>
            </w:pPr>
            <w:r>
              <w:rPr>
                <w:b/>
              </w:rPr>
              <w:t>---</w:t>
            </w:r>
          </w:p>
        </w:tc>
        <w:tc>
          <w:tcPr>
            <w:tcW w:w="4320" w:type="dxa"/>
            <w:shd w:val="clear" w:color="auto" w:fill="E8E8E8"/>
          </w:tcPr>
          <w:p w14:paraId="73D910A7">
            <w:pPr>
              <w:spacing w:after="0" w:line="240" w:lineRule="auto"/>
            </w:pPr>
          </w:p>
        </w:tc>
      </w:tr>
    </w:tbl>
    <w:p w14:paraId="00C44F2A"/>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9"/>
        <w:gridCol w:w="5547"/>
      </w:tblGrid>
      <w:tr w14:paraId="7BC56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647FEE2A">
            <w:pPr>
              <w:spacing w:after="0" w:line="240" w:lineRule="auto"/>
            </w:pPr>
          </w:p>
        </w:tc>
        <w:tc>
          <w:tcPr>
            <w:tcW w:w="7087" w:type="dxa"/>
          </w:tcPr>
          <w:p w14:paraId="17D2230B">
            <w:pPr>
              <w:spacing w:after="0" w:line="240" w:lineRule="auto"/>
            </w:pPr>
          </w:p>
        </w:tc>
      </w:tr>
      <w:tr w14:paraId="298FF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388DF5F">
            <w:pPr>
              <w:spacing w:after="0" w:line="240" w:lineRule="auto"/>
            </w:pPr>
            <w:r>
              <w:rPr>
                <w:b/>
              </w:rPr>
              <w:t>【板块】</w:t>
            </w:r>
          </w:p>
        </w:tc>
        <w:tc>
          <w:tcPr>
            <w:tcW w:w="4320" w:type="dxa"/>
          </w:tcPr>
          <w:p w14:paraId="29AA36C5">
            <w:pPr>
              <w:spacing w:after="0" w:line="240" w:lineRule="auto"/>
            </w:pPr>
            <w:r>
              <w:t>HER</w:t>
            </w:r>
          </w:p>
        </w:tc>
      </w:tr>
      <w:tr w14:paraId="2F75B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5754554">
            <w:pPr>
              <w:spacing w:after="0" w:line="240" w:lineRule="auto"/>
            </w:pPr>
            <w:r>
              <w:rPr>
                <w:b/>
              </w:rPr>
              <w:t>【难度】</w:t>
            </w:r>
          </w:p>
        </w:tc>
        <w:tc>
          <w:tcPr>
            <w:tcW w:w="4320" w:type="dxa"/>
          </w:tcPr>
          <w:p w14:paraId="31C0766B">
            <w:pPr>
              <w:spacing w:after="0" w:line="240" w:lineRule="auto"/>
            </w:pPr>
            <w:r>
              <w:t>2</w:t>
            </w:r>
          </w:p>
        </w:tc>
      </w:tr>
      <w:tr w14:paraId="035AA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C4B6F1F">
            <w:pPr>
              <w:spacing w:after="0" w:line="240" w:lineRule="auto"/>
            </w:pPr>
            <w:r>
              <w:rPr>
                <w:b/>
              </w:rPr>
              <w:t>【题干】</w:t>
            </w:r>
          </w:p>
        </w:tc>
        <w:tc>
          <w:tcPr>
            <w:tcW w:w="4320" w:type="dxa"/>
          </w:tcPr>
          <w:p w14:paraId="76A07959">
            <w:pPr>
              <w:spacing w:after="0" w:line="240" w:lineRule="auto"/>
            </w:pPr>
            <w:r>
              <w:t>Which of the following statements is incorrect regarding hemophilia, a maternally inherited sex linked trait?</w:t>
            </w:r>
          </w:p>
        </w:tc>
      </w:tr>
      <w:tr w14:paraId="36DB0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455F25">
            <w:pPr>
              <w:spacing w:after="0" w:line="240" w:lineRule="auto"/>
            </w:pPr>
            <w:r>
              <w:rPr>
                <w:b/>
              </w:rPr>
              <w:t>A.</w:t>
            </w:r>
          </w:p>
        </w:tc>
        <w:tc>
          <w:tcPr>
            <w:tcW w:w="4320" w:type="dxa"/>
          </w:tcPr>
          <w:p w14:paraId="245B3E1B">
            <w:pPr>
              <w:spacing w:after="0" w:line="240" w:lineRule="auto"/>
            </w:pPr>
            <w:r>
              <w:t>A son of a normal non-carrier mother, will not be affected by hemophilia even if the father has the disease.</w:t>
            </w:r>
          </w:p>
        </w:tc>
      </w:tr>
      <w:tr w14:paraId="254E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D2FCCC9">
            <w:pPr>
              <w:spacing w:after="0" w:line="240" w:lineRule="auto"/>
            </w:pPr>
            <w:r>
              <w:rPr>
                <w:b/>
              </w:rPr>
              <w:t>B.</w:t>
            </w:r>
          </w:p>
        </w:tc>
        <w:tc>
          <w:tcPr>
            <w:tcW w:w="4320" w:type="dxa"/>
          </w:tcPr>
          <w:p w14:paraId="676FE04B">
            <w:pPr>
              <w:spacing w:after="0" w:line="240" w:lineRule="auto"/>
            </w:pPr>
            <w:r>
              <w:t>A daughter of the same parents will be a heterozygous carrier.</w:t>
            </w:r>
          </w:p>
        </w:tc>
      </w:tr>
      <w:tr w14:paraId="2BA50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71A6D2C">
            <w:pPr>
              <w:spacing w:after="0" w:line="240" w:lineRule="auto"/>
            </w:pPr>
            <w:r>
              <w:rPr>
                <w:b/>
              </w:rPr>
              <w:t>C.</w:t>
            </w:r>
          </w:p>
        </w:tc>
        <w:tc>
          <w:tcPr>
            <w:tcW w:w="4320" w:type="dxa"/>
          </w:tcPr>
          <w:p w14:paraId="59937FC6">
            <w:pPr>
              <w:spacing w:after="0" w:line="240" w:lineRule="auto"/>
            </w:pPr>
            <w:r>
              <w:t>Males are considered to be hemizygous.</w:t>
            </w:r>
          </w:p>
        </w:tc>
      </w:tr>
      <w:tr w14:paraId="60CD4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01B642C">
            <w:pPr>
              <w:spacing w:after="0" w:line="240" w:lineRule="auto"/>
            </w:pPr>
            <w:r>
              <w:rPr>
                <w:b/>
              </w:rPr>
              <w:t>D.</w:t>
            </w:r>
          </w:p>
        </w:tc>
        <w:tc>
          <w:tcPr>
            <w:tcW w:w="4320" w:type="dxa"/>
          </w:tcPr>
          <w:p w14:paraId="1A48B949">
            <w:pPr>
              <w:spacing w:after="0" w:line="240" w:lineRule="auto"/>
            </w:pPr>
            <w:r>
              <w:t>If a female has a hemophilic gene on one of her chromosomes, she will not show signs of the disease.</w:t>
            </w:r>
          </w:p>
        </w:tc>
      </w:tr>
      <w:tr w14:paraId="147E8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90CC638">
            <w:pPr>
              <w:spacing w:after="0" w:line="240" w:lineRule="auto"/>
            </w:pPr>
            <w:r>
              <w:rPr>
                <w:b/>
              </w:rPr>
              <w:t>E.</w:t>
            </w:r>
          </w:p>
        </w:tc>
        <w:tc>
          <w:tcPr>
            <w:tcW w:w="4320" w:type="dxa"/>
          </w:tcPr>
          <w:p w14:paraId="74300092">
            <w:pPr>
              <w:spacing w:after="0" w:line="240" w:lineRule="auto"/>
            </w:pPr>
            <w:r>
              <w:t>A son will be protected from the disease if neither parent shows any symptoms.</w:t>
            </w:r>
          </w:p>
        </w:tc>
      </w:tr>
      <w:tr w14:paraId="3D31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C974703">
            <w:pPr>
              <w:spacing w:after="0" w:line="240" w:lineRule="auto"/>
            </w:pPr>
            <w:r>
              <w:rPr>
                <w:b/>
              </w:rPr>
              <w:t>【答案】</w:t>
            </w:r>
          </w:p>
        </w:tc>
        <w:tc>
          <w:tcPr>
            <w:tcW w:w="4320" w:type="dxa"/>
          </w:tcPr>
          <w:p w14:paraId="09907E51">
            <w:pPr>
              <w:spacing w:after="0" w:line="240" w:lineRule="auto"/>
              <w:rPr>
                <w:rFonts w:hint="default" w:eastAsia="宋体"/>
                <w:lang w:val="en-US" w:eastAsia="zh-CN"/>
              </w:rPr>
            </w:pPr>
            <w:r>
              <w:rPr>
                <w:rFonts w:hint="eastAsia"/>
                <w:lang w:val="en-US" w:eastAsia="zh-CN"/>
              </w:rPr>
              <w:t>E</w:t>
            </w:r>
          </w:p>
        </w:tc>
      </w:tr>
      <w:tr w14:paraId="47A71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0D85086">
            <w:pPr>
              <w:spacing w:after="0" w:line="240" w:lineRule="auto"/>
            </w:pPr>
            <w:r>
              <w:rPr>
                <w:b/>
              </w:rPr>
              <w:t>【解析】</w:t>
            </w:r>
          </w:p>
        </w:tc>
        <w:tc>
          <w:tcPr>
            <w:tcW w:w="4320" w:type="dxa"/>
          </w:tcPr>
          <w:p w14:paraId="53455F17">
            <w:pPr>
              <w:spacing w:after="0" w:line="240" w:lineRule="auto"/>
            </w:pPr>
            <w:r>
              <w:t>Hemophilia is X-linked recessive.</w:t>
            </w:r>
            <w:r>
              <w:br w:type="textWrapping"/>
            </w:r>
            <w:r>
              <w:br w:type="textWrapping"/>
            </w:r>
            <w:r>
              <w:t>A. A son of a normal non-carrier mother will not be affected even if the father has the disease. — TRUE (son gets X from mother, who is normal and non-carrier)</w:t>
            </w:r>
            <w:r>
              <w:br w:type="textWrapping"/>
            </w:r>
            <w:r>
              <w:t>B. A daughter of the same parents will be a heterozygous carrier. — TRUE (daughter gets Xᵃ from affected father and Xᴬ from normal mother = XᴬXᵃ carrier)</w:t>
            </w:r>
            <w:r>
              <w:br w:type="textWrapping"/>
            </w:r>
            <w:r>
              <w:t>C. Males are hemizygous for X-linked genes. — TRUE (males have only one X chromosome)</w:t>
            </w:r>
            <w:r>
              <w:br w:type="textWrapping"/>
            </w:r>
            <w:r>
              <w:t>D. A female with the hemophilic gene on one X chromosome will not show signs. — TRUE (recessive trait, needs two copies)</w:t>
            </w:r>
            <w:r>
              <w:br w:type="textWrapping"/>
            </w:r>
            <w:r>
              <w:t>E. A son will be protected if neither parent shows symptoms. — FALSE (if mother is a carrier and doesn't show symptoms, she can pass the allele to her son)</w:t>
            </w:r>
            <w:r>
              <w:br w:type="textWrapping"/>
            </w:r>
            <w:r>
              <w:br w:type="textWrapping"/>
            </w:r>
            <w:r>
              <w:t>Key Concept: X-linked recessive traits affect males more frequently than females. Carrier females are typically asymptomatic. All daughters of affected fathers are carriers.</w:t>
            </w:r>
            <w:r>
              <w:br w:type="textWrapping"/>
            </w:r>
            <w:r>
              <w:t>57 . Your Biology teacher gives you the following pedigree. She asks you to make one change to the pedigree so that it shows the mitochondrial mode of inheritance. Which individual would you change?</w:t>
            </w:r>
            <w:r>
              <w:br w:type="textWrapping"/>
            </w:r>
            <w:r>
              <w:t>Mitochondrial inheritance is characterized by:</w:t>
            </w:r>
            <w:r>
              <w:br w:type="textWrapping"/>
            </w:r>
            <w:r>
              <w:t>- Transmission ONLY through the maternal line</w:t>
            </w:r>
            <w:r>
              <w:br w:type="textWrapping"/>
            </w:r>
            <w:r>
              <w:t>- All children of an affected mother inherit the trait</w:t>
            </w:r>
            <w:r>
              <w:br w:type="textWrapping"/>
            </w:r>
            <w:r>
              <w:t>- No transmission from father to offspring</w:t>
            </w:r>
            <w:r>
              <w:br w:type="textWrapping"/>
            </w:r>
            <w:r>
              <w:t>- Affected fathers have NO affected children</w:t>
            </w:r>
            <w:r>
              <w:br w:type="textWrapping"/>
            </w:r>
            <w:r>
              <w:br w:type="textWrapping"/>
            </w:r>
            <w:r>
              <w:t>To convert the pedigree to show mitochondrial inheritance, we need to ensure:</w:t>
            </w:r>
            <w:r>
              <w:br w:type="textWrapping"/>
            </w:r>
            <w:r>
              <w:t>- All children of affected females are affected</w:t>
            </w:r>
            <w:r>
              <w:br w:type="textWrapping"/>
            </w:r>
            <w:r>
              <w:t>- No transmission through males</w:t>
            </w:r>
            <w:r>
              <w:br w:type="textWrapping"/>
            </w:r>
            <w:r>
              <w:t>- Individual 10 being unaffected would break the maternal line pattern if it should show mitochondrial inheritance</w:t>
            </w:r>
            <w:r>
              <w:br w:type="textWrapping"/>
            </w:r>
            <w:r>
              <w:br w:type="textWrapping"/>
            </w:r>
            <w:r>
              <w:t>Making Individual 10 unaffected would be the change needed.</w:t>
            </w:r>
            <w:r>
              <w:br w:type="textWrapping"/>
            </w:r>
            <w:r>
              <w:br w:type="textWrapping"/>
            </w:r>
            <w:r>
              <w:t>Key Concept: Mitochondrial DNA is inherited exclusively from the mother. All offspring of an affected mother inherit mitochondrial traits, but affected fathers pass mitochondrial DNA to none of their offspring.</w:t>
            </w:r>
          </w:p>
        </w:tc>
      </w:tr>
      <w:tr w14:paraId="7E7E5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53B587">
            <w:pPr>
              <w:spacing w:after="0" w:line="240" w:lineRule="auto"/>
            </w:pPr>
            <w:r>
              <w:rPr>
                <w:b/>
              </w:rPr>
              <w:t>【来源】</w:t>
            </w:r>
          </w:p>
        </w:tc>
        <w:tc>
          <w:tcPr>
            <w:tcW w:w="4320" w:type="dxa"/>
          </w:tcPr>
          <w:p w14:paraId="5AA1A7BE">
            <w:pPr>
              <w:spacing w:after="0" w:line="240" w:lineRule="auto"/>
            </w:pPr>
          </w:p>
        </w:tc>
      </w:tr>
      <w:tr w14:paraId="203FD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6FD4F58E">
            <w:pPr>
              <w:spacing w:after="0" w:line="240" w:lineRule="auto"/>
            </w:pPr>
            <w:r>
              <w:rPr>
                <w:b/>
              </w:rPr>
              <w:t>---</w:t>
            </w:r>
          </w:p>
        </w:tc>
        <w:tc>
          <w:tcPr>
            <w:tcW w:w="4320" w:type="dxa"/>
            <w:shd w:val="clear" w:color="auto" w:fill="E8E8E8"/>
          </w:tcPr>
          <w:p w14:paraId="0E0426B8">
            <w:pPr>
              <w:spacing w:after="0" w:line="240" w:lineRule="auto"/>
            </w:pPr>
          </w:p>
        </w:tc>
      </w:tr>
    </w:tbl>
    <w:p w14:paraId="41D805B4"/>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3"/>
        <w:gridCol w:w="5623"/>
      </w:tblGrid>
      <w:tr w14:paraId="2277C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206D9926">
            <w:pPr>
              <w:spacing w:after="0" w:line="240" w:lineRule="auto"/>
            </w:pPr>
          </w:p>
        </w:tc>
        <w:tc>
          <w:tcPr>
            <w:tcW w:w="7087" w:type="dxa"/>
          </w:tcPr>
          <w:p w14:paraId="13EB9117">
            <w:pPr>
              <w:spacing w:after="0" w:line="240" w:lineRule="auto"/>
            </w:pPr>
          </w:p>
        </w:tc>
      </w:tr>
      <w:tr w14:paraId="7C299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371AD4F">
            <w:pPr>
              <w:spacing w:after="0" w:line="240" w:lineRule="auto"/>
            </w:pPr>
            <w:r>
              <w:rPr>
                <w:b/>
              </w:rPr>
              <w:t>【板块】</w:t>
            </w:r>
          </w:p>
        </w:tc>
        <w:tc>
          <w:tcPr>
            <w:tcW w:w="4320" w:type="dxa"/>
          </w:tcPr>
          <w:p w14:paraId="28CB4A50">
            <w:pPr>
              <w:spacing w:after="0" w:line="240" w:lineRule="auto"/>
            </w:pPr>
            <w:r>
              <w:t>HER</w:t>
            </w:r>
          </w:p>
        </w:tc>
      </w:tr>
      <w:tr w14:paraId="2544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201186A">
            <w:pPr>
              <w:spacing w:after="0" w:line="240" w:lineRule="auto"/>
            </w:pPr>
            <w:r>
              <w:rPr>
                <w:b/>
              </w:rPr>
              <w:t>【难度】</w:t>
            </w:r>
          </w:p>
        </w:tc>
        <w:tc>
          <w:tcPr>
            <w:tcW w:w="4320" w:type="dxa"/>
          </w:tcPr>
          <w:p w14:paraId="5AF6F473">
            <w:pPr>
              <w:spacing w:after="0" w:line="240" w:lineRule="auto"/>
            </w:pPr>
            <w:r>
              <w:t>2</w:t>
            </w:r>
          </w:p>
        </w:tc>
      </w:tr>
      <w:tr w14:paraId="7069C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B627A5">
            <w:pPr>
              <w:spacing w:after="0" w:line="240" w:lineRule="auto"/>
            </w:pPr>
            <w:r>
              <w:rPr>
                <w:b/>
              </w:rPr>
              <w:t>【题干】</w:t>
            </w:r>
          </w:p>
        </w:tc>
        <w:tc>
          <w:tcPr>
            <w:tcW w:w="4320" w:type="dxa"/>
          </w:tcPr>
          <w:p w14:paraId="4240B37F">
            <w:pPr>
              <w:spacing w:after="0" w:line="240" w:lineRule="auto"/>
            </w:pPr>
            <w:r>
              <w:t>Which of the following disease inheritance patterns is NOT consistent with</w:t>
            </w:r>
            <w:r>
              <w:rPr>
                <w:rFonts w:hint="eastAsia"/>
                <w:lang w:val="en-US" w:eastAsia="zh-CN"/>
              </w:rPr>
              <w:t xml:space="preserve"> </w:t>
            </w:r>
            <w:r>
              <w:t>the given pedigree?</w:t>
            </w:r>
          </w:p>
          <w:p w14:paraId="4C56EB22">
            <w:pPr>
              <w:spacing w:after="0" w:line="240" w:lineRule="auto"/>
            </w:pPr>
            <w:r>
              <w:t>images/image1</w:t>
            </w:r>
            <w:r>
              <w:rPr>
                <w:rFonts w:hint="eastAsia"/>
                <w:lang w:val="en-US" w:eastAsia="zh-CN"/>
              </w:rPr>
              <w:t>35</w:t>
            </w:r>
            <w:r>
              <w:t>.png</w:t>
            </w:r>
          </w:p>
          <w:p w14:paraId="65D390BD">
            <w:pPr>
              <w:spacing w:after="0" w:line="240" w:lineRule="auto"/>
            </w:pPr>
          </w:p>
        </w:tc>
      </w:tr>
      <w:tr w14:paraId="323AE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82E3975">
            <w:pPr>
              <w:spacing w:after="0" w:line="240" w:lineRule="auto"/>
            </w:pPr>
            <w:r>
              <w:rPr>
                <w:b/>
              </w:rPr>
              <w:t>A.</w:t>
            </w:r>
          </w:p>
        </w:tc>
        <w:tc>
          <w:tcPr>
            <w:tcW w:w="4320" w:type="dxa"/>
          </w:tcPr>
          <w:p w14:paraId="22562E84">
            <w:pPr>
              <w:spacing w:after="0" w:line="240" w:lineRule="auto"/>
            </w:pPr>
            <w:r>
              <w:rPr>
                <w:lang w:val="en-US" w:eastAsia="zh-CN"/>
              </w:rPr>
              <w:t>Make Individual 3 affected.</w:t>
            </w:r>
          </w:p>
        </w:tc>
      </w:tr>
      <w:tr w14:paraId="1BF26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D5F86A6">
            <w:pPr>
              <w:spacing w:after="0" w:line="240" w:lineRule="auto"/>
            </w:pPr>
            <w:r>
              <w:rPr>
                <w:b/>
              </w:rPr>
              <w:t>B.</w:t>
            </w:r>
          </w:p>
        </w:tc>
        <w:tc>
          <w:tcPr>
            <w:tcW w:w="4320" w:type="dxa"/>
          </w:tcPr>
          <w:p w14:paraId="06652ABF">
            <w:pPr>
              <w:spacing w:after="0" w:line="240" w:lineRule="auto"/>
            </w:pPr>
            <w:r>
              <w:rPr>
                <w:lang w:val="en-US" w:eastAsia="zh-CN"/>
              </w:rPr>
              <w:t xml:space="preserve">Make Individual 7 unaffected. </w:t>
            </w:r>
          </w:p>
        </w:tc>
      </w:tr>
      <w:tr w14:paraId="059AF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178CBFC">
            <w:pPr>
              <w:spacing w:after="0" w:line="240" w:lineRule="auto"/>
            </w:pPr>
            <w:r>
              <w:rPr>
                <w:b/>
              </w:rPr>
              <w:t>C.</w:t>
            </w:r>
          </w:p>
        </w:tc>
        <w:tc>
          <w:tcPr>
            <w:tcW w:w="4320" w:type="dxa"/>
          </w:tcPr>
          <w:p w14:paraId="606F2157">
            <w:pPr>
              <w:spacing w:after="0" w:line="240" w:lineRule="auto"/>
            </w:pPr>
            <w:r>
              <w:rPr>
                <w:lang w:val="en-US" w:eastAsia="zh-CN"/>
              </w:rPr>
              <w:t xml:space="preserve">Make Individual 8 affected. </w:t>
            </w:r>
          </w:p>
        </w:tc>
      </w:tr>
      <w:tr w14:paraId="30EE4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E17DF4E">
            <w:pPr>
              <w:spacing w:after="0" w:line="240" w:lineRule="auto"/>
            </w:pPr>
            <w:r>
              <w:rPr>
                <w:b/>
              </w:rPr>
              <w:t>D.</w:t>
            </w:r>
          </w:p>
        </w:tc>
        <w:tc>
          <w:tcPr>
            <w:tcW w:w="4320" w:type="dxa"/>
          </w:tcPr>
          <w:p w14:paraId="6D370B22">
            <w:pPr>
              <w:spacing w:after="0" w:line="240" w:lineRule="auto"/>
            </w:pPr>
            <w:r>
              <w:rPr>
                <w:lang w:val="en-US" w:eastAsia="zh-CN"/>
              </w:rPr>
              <w:t xml:space="preserve">Make Individual 10 unaffected. </w:t>
            </w:r>
          </w:p>
        </w:tc>
      </w:tr>
      <w:tr w14:paraId="07121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846DC3C">
            <w:pPr>
              <w:spacing w:after="0" w:line="240" w:lineRule="auto"/>
            </w:pPr>
            <w:r>
              <w:rPr>
                <w:b/>
              </w:rPr>
              <w:t>E.</w:t>
            </w:r>
          </w:p>
        </w:tc>
        <w:tc>
          <w:tcPr>
            <w:tcW w:w="4320" w:type="dxa"/>
          </w:tcPr>
          <w:p w14:paraId="11B97471">
            <w:pPr>
              <w:spacing w:after="0" w:line="240" w:lineRule="auto"/>
            </w:pPr>
            <w:r>
              <w:rPr>
                <w:lang w:val="en-US" w:eastAsia="zh-CN"/>
              </w:rPr>
              <w:t>Make Individual 11 affected.</w:t>
            </w:r>
          </w:p>
        </w:tc>
      </w:tr>
      <w:tr w14:paraId="0426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1E3A1B7">
            <w:pPr>
              <w:spacing w:after="0" w:line="240" w:lineRule="auto"/>
            </w:pPr>
            <w:r>
              <w:rPr>
                <w:b/>
              </w:rPr>
              <w:t>【答案】</w:t>
            </w:r>
          </w:p>
        </w:tc>
        <w:tc>
          <w:tcPr>
            <w:tcW w:w="4320" w:type="dxa"/>
          </w:tcPr>
          <w:p w14:paraId="227525D6">
            <w:pPr>
              <w:spacing w:after="0" w:line="240" w:lineRule="auto"/>
            </w:pPr>
            <w:r>
              <w:t>D</w:t>
            </w:r>
          </w:p>
        </w:tc>
      </w:tr>
      <w:tr w14:paraId="40A39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CA92722">
            <w:pPr>
              <w:spacing w:after="0" w:line="240" w:lineRule="auto"/>
            </w:pPr>
            <w:r>
              <w:rPr>
                <w:b/>
              </w:rPr>
              <w:t>【解析】</w:t>
            </w:r>
          </w:p>
        </w:tc>
        <w:tc>
          <w:tcPr>
            <w:tcW w:w="4320" w:type="dxa"/>
          </w:tcPr>
          <w:p w14:paraId="75AFBD62">
            <w:pPr>
              <w:keepNext w:val="0"/>
              <w:keepLines w:val="0"/>
              <w:widowControl/>
              <w:spacing w:line="240" w:lineRule="auto"/>
              <w:jc w:val="left"/>
            </w:pPr>
            <w:r>
              <w:t>Mitochondrial inheritance is characterized by:</w:t>
            </w:r>
            <w:r>
              <w:br w:type="textWrapping"/>
            </w:r>
            <w:r>
              <w:t>- Transmission ONLY through the maternal line</w:t>
            </w:r>
            <w:r>
              <w:br w:type="textWrapping"/>
            </w:r>
            <w:r>
              <w:t>- All children of an affected mother inherit the trait</w:t>
            </w:r>
            <w:r>
              <w:br w:type="textWrapping"/>
            </w:r>
            <w:r>
              <w:t>- No transmission from father to offspring</w:t>
            </w:r>
            <w:r>
              <w:br w:type="textWrapping"/>
            </w:r>
            <w:r>
              <w:t>- Affected fathers have NO affected children</w:t>
            </w:r>
            <w:r>
              <w:br w:type="textWrapping"/>
            </w:r>
            <w:r>
              <w:br w:type="textWrapping"/>
            </w:r>
            <w:r>
              <w:t>To convert the pedigree to show mitochondrial inheritance, we need to ensure:</w:t>
            </w:r>
            <w:r>
              <w:br w:type="textWrapping"/>
            </w:r>
            <w:r>
              <w:t>- All children of affected females are affected</w:t>
            </w:r>
            <w:r>
              <w:br w:type="textWrapping"/>
            </w:r>
            <w:r>
              <w:t>- No transmission through males</w:t>
            </w:r>
            <w:r>
              <w:br w:type="textWrapping"/>
            </w:r>
            <w:r>
              <w:t>- Individual 10 being unaffected would break the maternal line pattern if it should show mitochondrial inheritance</w:t>
            </w:r>
            <w:r>
              <w:br w:type="textWrapping"/>
            </w:r>
            <w:r>
              <w:br w:type="textWrapping"/>
            </w:r>
            <w:r>
              <w:t>Making Individual 10 unaffected would be the change needed.</w:t>
            </w:r>
            <w:r>
              <w:br w:type="textWrapping"/>
            </w:r>
            <w:r>
              <w:br w:type="textWrapping"/>
            </w:r>
            <w:r>
              <w:t>Key Concept: Mitochondrial DNA is inherited exclusively from the mother. All offspring of an affected mother inherit mitochondrial traits, but affected fathers pass mitochondrial DNA to none of their offspring.</w:t>
            </w:r>
          </w:p>
        </w:tc>
      </w:tr>
      <w:tr w14:paraId="388FF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D81C9E7">
            <w:pPr>
              <w:spacing w:after="0" w:line="240" w:lineRule="auto"/>
            </w:pPr>
            <w:r>
              <w:rPr>
                <w:b/>
              </w:rPr>
              <w:t>【来源】</w:t>
            </w:r>
          </w:p>
        </w:tc>
        <w:tc>
          <w:tcPr>
            <w:tcW w:w="4320" w:type="dxa"/>
          </w:tcPr>
          <w:p w14:paraId="6960D8F5">
            <w:pPr>
              <w:spacing w:after="0" w:line="240" w:lineRule="auto"/>
            </w:pPr>
          </w:p>
        </w:tc>
      </w:tr>
      <w:tr w14:paraId="3FC60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0A80E411">
            <w:pPr>
              <w:spacing w:after="0" w:line="240" w:lineRule="auto"/>
            </w:pPr>
            <w:r>
              <w:rPr>
                <w:b/>
              </w:rPr>
              <w:t>---</w:t>
            </w:r>
          </w:p>
        </w:tc>
        <w:tc>
          <w:tcPr>
            <w:tcW w:w="4320" w:type="dxa"/>
            <w:shd w:val="clear" w:color="auto" w:fill="E8E8E8"/>
          </w:tcPr>
          <w:p w14:paraId="5475DDD7">
            <w:pPr>
              <w:spacing w:after="0" w:line="240" w:lineRule="auto"/>
            </w:pPr>
          </w:p>
        </w:tc>
      </w:tr>
    </w:tbl>
    <w:p w14:paraId="76B88028"/>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3"/>
        <w:gridCol w:w="5623"/>
      </w:tblGrid>
      <w:tr w14:paraId="65FE2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17DD850C">
            <w:pPr>
              <w:spacing w:after="0" w:line="240" w:lineRule="auto"/>
            </w:pPr>
          </w:p>
        </w:tc>
        <w:tc>
          <w:tcPr>
            <w:tcW w:w="7087" w:type="dxa"/>
          </w:tcPr>
          <w:p w14:paraId="3DF8E4AB">
            <w:pPr>
              <w:spacing w:after="0" w:line="240" w:lineRule="auto"/>
            </w:pPr>
          </w:p>
        </w:tc>
      </w:tr>
      <w:tr w14:paraId="65156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8A88C63">
            <w:pPr>
              <w:spacing w:after="0" w:line="240" w:lineRule="auto"/>
            </w:pPr>
            <w:r>
              <w:rPr>
                <w:b/>
              </w:rPr>
              <w:t>【板块】</w:t>
            </w:r>
          </w:p>
        </w:tc>
        <w:tc>
          <w:tcPr>
            <w:tcW w:w="4320" w:type="dxa"/>
          </w:tcPr>
          <w:p w14:paraId="38D02C06">
            <w:pPr>
              <w:spacing w:after="0" w:line="240" w:lineRule="auto"/>
            </w:pPr>
            <w:r>
              <w:t>HER</w:t>
            </w:r>
          </w:p>
        </w:tc>
      </w:tr>
      <w:tr w14:paraId="11A1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671C85">
            <w:pPr>
              <w:spacing w:after="0" w:line="240" w:lineRule="auto"/>
            </w:pPr>
            <w:r>
              <w:rPr>
                <w:b/>
              </w:rPr>
              <w:t>【难度】</w:t>
            </w:r>
          </w:p>
        </w:tc>
        <w:tc>
          <w:tcPr>
            <w:tcW w:w="4320" w:type="dxa"/>
          </w:tcPr>
          <w:p w14:paraId="5F5E4073">
            <w:pPr>
              <w:spacing w:after="0" w:line="240" w:lineRule="auto"/>
            </w:pPr>
            <w:r>
              <w:t>2</w:t>
            </w:r>
          </w:p>
        </w:tc>
      </w:tr>
      <w:tr w14:paraId="7BC84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6559CD">
            <w:pPr>
              <w:spacing w:after="0" w:line="240" w:lineRule="auto"/>
            </w:pPr>
            <w:r>
              <w:rPr>
                <w:b/>
              </w:rPr>
              <w:t>【题干】</w:t>
            </w:r>
          </w:p>
        </w:tc>
        <w:tc>
          <w:tcPr>
            <w:tcW w:w="4320" w:type="dxa"/>
          </w:tcPr>
          <w:p w14:paraId="2792313F">
            <w:pPr>
              <w:spacing w:after="0" w:line="240" w:lineRule="auto"/>
            </w:pPr>
            <w:r>
              <w:t>Which of the following disease inheritance patterns is NOT consistent with</w:t>
            </w:r>
            <w:r>
              <w:rPr>
                <w:rFonts w:hint="eastAsia"/>
                <w:lang w:val="en-US" w:eastAsia="zh-CN"/>
              </w:rPr>
              <w:t xml:space="preserve"> </w:t>
            </w:r>
            <w:r>
              <w:t>the given pedigree?</w:t>
            </w:r>
          </w:p>
          <w:p w14:paraId="07A43D6F">
            <w:pPr>
              <w:spacing w:after="0" w:line="240" w:lineRule="auto"/>
            </w:pPr>
            <w:r>
              <w:t>images/image1</w:t>
            </w:r>
            <w:r>
              <w:rPr>
                <w:rFonts w:hint="eastAsia"/>
                <w:lang w:val="en-US" w:eastAsia="zh-CN"/>
              </w:rPr>
              <w:t>37</w:t>
            </w:r>
            <w:r>
              <w:t>.png</w:t>
            </w:r>
          </w:p>
          <w:p w14:paraId="67F6C71D">
            <w:pPr>
              <w:spacing w:after="0" w:line="240" w:lineRule="auto"/>
            </w:pPr>
          </w:p>
        </w:tc>
      </w:tr>
      <w:tr w14:paraId="430B4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69C9E3E">
            <w:pPr>
              <w:spacing w:after="0" w:line="240" w:lineRule="auto"/>
            </w:pPr>
            <w:r>
              <w:rPr>
                <w:b/>
              </w:rPr>
              <w:t>A.</w:t>
            </w:r>
          </w:p>
        </w:tc>
        <w:tc>
          <w:tcPr>
            <w:tcW w:w="4320" w:type="dxa"/>
          </w:tcPr>
          <w:p w14:paraId="787215A1">
            <w:pPr>
              <w:spacing w:after="0" w:line="240" w:lineRule="auto"/>
            </w:pPr>
            <w:r>
              <w:t>Huntington’s</w:t>
            </w:r>
          </w:p>
        </w:tc>
      </w:tr>
      <w:tr w14:paraId="334E7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0450E7">
            <w:pPr>
              <w:spacing w:after="0" w:line="240" w:lineRule="auto"/>
            </w:pPr>
            <w:r>
              <w:rPr>
                <w:b/>
              </w:rPr>
              <w:t>B.</w:t>
            </w:r>
          </w:p>
        </w:tc>
        <w:tc>
          <w:tcPr>
            <w:tcW w:w="4320" w:type="dxa"/>
          </w:tcPr>
          <w:p w14:paraId="67120816">
            <w:pPr>
              <w:spacing w:after="0" w:line="240" w:lineRule="auto"/>
            </w:pPr>
            <w:r>
              <w:t>Tay-Sachs</w:t>
            </w:r>
          </w:p>
        </w:tc>
      </w:tr>
      <w:tr w14:paraId="6C48A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08FCA88">
            <w:pPr>
              <w:spacing w:after="0" w:line="240" w:lineRule="auto"/>
            </w:pPr>
            <w:r>
              <w:rPr>
                <w:b/>
              </w:rPr>
              <w:t>C.</w:t>
            </w:r>
          </w:p>
        </w:tc>
        <w:tc>
          <w:tcPr>
            <w:tcW w:w="4320" w:type="dxa"/>
          </w:tcPr>
          <w:p w14:paraId="072C33D6">
            <w:pPr>
              <w:spacing w:after="0" w:line="240" w:lineRule="auto"/>
            </w:pPr>
            <w:r>
              <w:t>Achondroplasia</w:t>
            </w:r>
          </w:p>
        </w:tc>
      </w:tr>
      <w:tr w14:paraId="41084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32E5523">
            <w:pPr>
              <w:spacing w:after="0" w:line="240" w:lineRule="auto"/>
            </w:pPr>
            <w:r>
              <w:rPr>
                <w:b/>
              </w:rPr>
              <w:t>D.</w:t>
            </w:r>
          </w:p>
        </w:tc>
        <w:tc>
          <w:tcPr>
            <w:tcW w:w="4320" w:type="dxa"/>
          </w:tcPr>
          <w:p w14:paraId="2ADDC082">
            <w:pPr>
              <w:spacing w:after="0" w:line="240" w:lineRule="auto"/>
            </w:pPr>
            <w:r>
              <w:t>Duchenne Muscular Dystrophy</w:t>
            </w:r>
          </w:p>
        </w:tc>
      </w:tr>
      <w:tr w14:paraId="653A6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CAA3BB">
            <w:pPr>
              <w:spacing w:after="0" w:line="240" w:lineRule="auto"/>
            </w:pPr>
            <w:r>
              <w:rPr>
                <w:b/>
              </w:rPr>
              <w:t>E.</w:t>
            </w:r>
          </w:p>
        </w:tc>
        <w:tc>
          <w:tcPr>
            <w:tcW w:w="4320" w:type="dxa"/>
          </w:tcPr>
          <w:p w14:paraId="15C030C7">
            <w:pPr>
              <w:spacing w:after="0" w:line="240" w:lineRule="auto"/>
            </w:pPr>
            <w:r>
              <w:t>Fragile X Syndrome</w:t>
            </w:r>
          </w:p>
        </w:tc>
      </w:tr>
      <w:tr w14:paraId="43BBD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E3DDCC0">
            <w:pPr>
              <w:spacing w:after="0" w:line="240" w:lineRule="auto"/>
            </w:pPr>
            <w:r>
              <w:rPr>
                <w:b/>
              </w:rPr>
              <w:t>【答案】</w:t>
            </w:r>
          </w:p>
        </w:tc>
        <w:tc>
          <w:tcPr>
            <w:tcW w:w="4320" w:type="dxa"/>
          </w:tcPr>
          <w:p w14:paraId="3F369F6C">
            <w:pPr>
              <w:spacing w:after="0" w:line="240" w:lineRule="auto"/>
            </w:pPr>
            <w:r>
              <w:t>D</w:t>
            </w:r>
          </w:p>
        </w:tc>
      </w:tr>
      <w:tr w14:paraId="2710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0CCC8E4">
            <w:pPr>
              <w:spacing w:after="0" w:line="240" w:lineRule="auto"/>
            </w:pPr>
            <w:r>
              <w:rPr>
                <w:b/>
              </w:rPr>
              <w:t>【解析】</w:t>
            </w:r>
          </w:p>
        </w:tc>
        <w:tc>
          <w:tcPr>
            <w:tcW w:w="4320" w:type="dxa"/>
          </w:tcPr>
          <w:p w14:paraId="165FF93E">
            <w:pPr>
              <w:spacing w:after="0" w:line="240" w:lineRule="auto"/>
            </w:pPr>
            <w:r>
              <w:t>Analyzing the pedigree for each disease:</w:t>
            </w:r>
            <w:r>
              <w:br w:type="textWrapping"/>
            </w:r>
            <w:r>
              <w:t>- Huntington's: Autosomal dominant — consistent</w:t>
            </w:r>
            <w:r>
              <w:br w:type="textWrapping"/>
            </w:r>
            <w:r>
              <w:t>- Tay-Sachs: Autosomal recessive — consistent</w:t>
            </w:r>
            <w:r>
              <w:br w:type="textWrapping"/>
            </w:r>
            <w:r>
              <w:t>- Achondroplasia: Autosomal dominant — consistent</w:t>
            </w:r>
            <w:r>
              <w:br w:type="textWrapping"/>
            </w:r>
            <w:r>
              <w:t>- Duchenne Muscular Dystrophy: X-linked recessive — NOT consistent (would show mainly affected males, carrier females, and no male-to-male transmission)</w:t>
            </w:r>
            <w:r>
              <w:br w:type="textWrapping"/>
            </w:r>
            <w:r>
              <w:t>- Fragile X Syndrome: X-linked dominant — consistent</w:t>
            </w:r>
            <w:r>
              <w:br w:type="textWrapping"/>
            </w:r>
            <w:r>
              <w:br w:type="textWrapping"/>
            </w:r>
            <w:r>
              <w:t>Duchenne Muscular Dystrophy is X-linked recessive and would show a different pedigree pattern than what's depicted.</w:t>
            </w:r>
            <w:r>
              <w:br w:type="textWrapping"/>
            </w:r>
            <w:r>
              <w:br w:type="textWrapping"/>
            </w:r>
            <w:r>
              <w:t>Key Concept: X-linked recessive traits primarily affect males, who inherit the trait from carrier mothers. There is no male-to-male transmission. Carrier females are typically unaffected.</w:t>
            </w:r>
          </w:p>
        </w:tc>
      </w:tr>
      <w:tr w14:paraId="25E1D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F2DACE8">
            <w:pPr>
              <w:spacing w:after="0" w:line="240" w:lineRule="auto"/>
            </w:pPr>
            <w:r>
              <w:rPr>
                <w:b/>
              </w:rPr>
              <w:t>【来源】</w:t>
            </w:r>
          </w:p>
        </w:tc>
        <w:tc>
          <w:tcPr>
            <w:tcW w:w="4320" w:type="dxa"/>
          </w:tcPr>
          <w:p w14:paraId="731F633B">
            <w:pPr>
              <w:spacing w:after="0" w:line="240" w:lineRule="auto"/>
            </w:pPr>
          </w:p>
        </w:tc>
      </w:tr>
      <w:tr w14:paraId="078B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2D72F534">
            <w:pPr>
              <w:spacing w:after="0" w:line="240" w:lineRule="auto"/>
            </w:pPr>
            <w:r>
              <w:rPr>
                <w:b/>
              </w:rPr>
              <w:t>---</w:t>
            </w:r>
          </w:p>
        </w:tc>
        <w:tc>
          <w:tcPr>
            <w:tcW w:w="4320" w:type="dxa"/>
            <w:shd w:val="clear" w:color="auto" w:fill="E8E8E8"/>
          </w:tcPr>
          <w:p w14:paraId="2A5F5CB1">
            <w:pPr>
              <w:spacing w:after="0" w:line="240" w:lineRule="auto"/>
            </w:pPr>
          </w:p>
        </w:tc>
      </w:tr>
    </w:tbl>
    <w:p w14:paraId="528C5BF7"/>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3"/>
        <w:gridCol w:w="5623"/>
      </w:tblGrid>
      <w:tr w14:paraId="2AE73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2C4D0D24">
            <w:pPr>
              <w:spacing w:after="0" w:line="240" w:lineRule="auto"/>
            </w:pPr>
          </w:p>
        </w:tc>
        <w:tc>
          <w:tcPr>
            <w:tcW w:w="7087" w:type="dxa"/>
          </w:tcPr>
          <w:p w14:paraId="7DA5AE69">
            <w:pPr>
              <w:spacing w:after="0" w:line="240" w:lineRule="auto"/>
            </w:pPr>
          </w:p>
        </w:tc>
      </w:tr>
      <w:tr w14:paraId="1EB97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59F2FF2">
            <w:pPr>
              <w:spacing w:after="0" w:line="240" w:lineRule="auto"/>
            </w:pPr>
            <w:r>
              <w:rPr>
                <w:b/>
              </w:rPr>
              <w:t>【板块】</w:t>
            </w:r>
          </w:p>
        </w:tc>
        <w:tc>
          <w:tcPr>
            <w:tcW w:w="4320" w:type="dxa"/>
          </w:tcPr>
          <w:p w14:paraId="2CD03EB8">
            <w:pPr>
              <w:spacing w:after="0" w:line="240" w:lineRule="auto"/>
            </w:pPr>
            <w:r>
              <w:t>HER</w:t>
            </w:r>
          </w:p>
        </w:tc>
      </w:tr>
      <w:tr w14:paraId="69FA0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28A30F3">
            <w:pPr>
              <w:spacing w:after="0" w:line="240" w:lineRule="auto"/>
            </w:pPr>
            <w:r>
              <w:rPr>
                <w:b/>
              </w:rPr>
              <w:t>【难度】</w:t>
            </w:r>
          </w:p>
        </w:tc>
        <w:tc>
          <w:tcPr>
            <w:tcW w:w="4320" w:type="dxa"/>
          </w:tcPr>
          <w:p w14:paraId="5319C7DA">
            <w:pPr>
              <w:spacing w:after="0" w:line="240" w:lineRule="auto"/>
            </w:pPr>
            <w:r>
              <w:t>2</w:t>
            </w:r>
          </w:p>
        </w:tc>
      </w:tr>
      <w:tr w14:paraId="25775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8E796A1">
            <w:pPr>
              <w:spacing w:after="0" w:line="240" w:lineRule="auto"/>
            </w:pPr>
            <w:r>
              <w:rPr>
                <w:b/>
              </w:rPr>
              <w:t>【题干】</w:t>
            </w:r>
          </w:p>
        </w:tc>
        <w:tc>
          <w:tcPr>
            <w:tcW w:w="4320" w:type="dxa"/>
          </w:tcPr>
          <w:p w14:paraId="697791C4">
            <w:pPr>
              <w:spacing w:after="0" w:line="240" w:lineRule="auto"/>
            </w:pPr>
            <w:r>
              <w:t>SABOU is an autosomal, sex-influenced trait that acts recessively in females</w:t>
            </w:r>
            <w:r>
              <w:rPr>
                <w:rFonts w:hint="eastAsia"/>
                <w:lang w:val="en-US" w:eastAsia="zh-CN"/>
              </w:rPr>
              <w:t xml:space="preserve"> </w:t>
            </w:r>
            <w:r>
              <w:t>and dominantly in males. Given that individual II-4 has no family history of</w:t>
            </w:r>
            <w:r>
              <w:rPr>
                <w:rFonts w:hint="eastAsia"/>
                <w:lang w:val="en-US" w:eastAsia="zh-CN"/>
              </w:rPr>
              <w:t xml:space="preserve"> </w:t>
            </w:r>
            <w:r>
              <w:t>SABOU, what is the probability that individuals II-3 and II-4 have a child who</w:t>
            </w:r>
            <w:r>
              <w:br w:type="textWrapping"/>
            </w:r>
            <w:r>
              <w:t>does not express SABOU?</w:t>
            </w:r>
          </w:p>
          <w:p w14:paraId="55E5DCFD">
            <w:pPr>
              <w:spacing w:after="0" w:line="240" w:lineRule="auto"/>
            </w:pPr>
            <w:r>
              <w:t>images/image1</w:t>
            </w:r>
            <w:r>
              <w:rPr>
                <w:rFonts w:hint="eastAsia"/>
                <w:lang w:val="en-US" w:eastAsia="zh-CN"/>
              </w:rPr>
              <w:t>39</w:t>
            </w:r>
            <w:r>
              <w:t>.png</w:t>
            </w:r>
          </w:p>
          <w:p w14:paraId="6F1CC986">
            <w:pPr>
              <w:spacing w:after="0" w:line="240" w:lineRule="auto"/>
            </w:pPr>
          </w:p>
        </w:tc>
      </w:tr>
      <w:tr w14:paraId="2F04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87D110D">
            <w:pPr>
              <w:spacing w:after="0" w:line="240" w:lineRule="auto"/>
            </w:pPr>
            <w:r>
              <w:rPr>
                <w:b/>
              </w:rPr>
              <w:t>A.</w:t>
            </w:r>
          </w:p>
        </w:tc>
        <w:tc>
          <w:tcPr>
            <w:tcW w:w="4320" w:type="dxa"/>
          </w:tcPr>
          <w:p w14:paraId="6E1A13E3">
            <w:pPr>
              <w:spacing w:after="0" w:line="240" w:lineRule="auto"/>
            </w:pPr>
            <w:r>
              <w:t>Less than 0.2</w:t>
            </w:r>
          </w:p>
        </w:tc>
      </w:tr>
      <w:tr w14:paraId="5236C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C7FCD1A">
            <w:pPr>
              <w:spacing w:after="0" w:line="240" w:lineRule="auto"/>
            </w:pPr>
            <w:r>
              <w:rPr>
                <w:b/>
              </w:rPr>
              <w:t>B.</w:t>
            </w:r>
          </w:p>
        </w:tc>
        <w:tc>
          <w:tcPr>
            <w:tcW w:w="4320" w:type="dxa"/>
          </w:tcPr>
          <w:p w14:paraId="3178CBE9">
            <w:pPr>
              <w:spacing w:after="0" w:line="240" w:lineRule="auto"/>
            </w:pPr>
            <w:r>
              <w:t>Between 0.2 and 0.3</w:t>
            </w:r>
          </w:p>
        </w:tc>
      </w:tr>
      <w:tr w14:paraId="2B69D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8C123BF">
            <w:pPr>
              <w:spacing w:after="0" w:line="240" w:lineRule="auto"/>
            </w:pPr>
            <w:r>
              <w:rPr>
                <w:b/>
              </w:rPr>
              <w:t>C.</w:t>
            </w:r>
          </w:p>
        </w:tc>
        <w:tc>
          <w:tcPr>
            <w:tcW w:w="4320" w:type="dxa"/>
          </w:tcPr>
          <w:p w14:paraId="3F44C0D8">
            <w:pPr>
              <w:spacing w:after="0" w:line="240" w:lineRule="auto"/>
            </w:pPr>
            <w:r>
              <w:t>Between 0.3 and 0.4</w:t>
            </w:r>
          </w:p>
        </w:tc>
      </w:tr>
      <w:tr w14:paraId="27AFB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F0C98C">
            <w:pPr>
              <w:spacing w:after="0" w:line="240" w:lineRule="auto"/>
            </w:pPr>
            <w:r>
              <w:rPr>
                <w:b/>
              </w:rPr>
              <w:t>D.</w:t>
            </w:r>
          </w:p>
        </w:tc>
        <w:tc>
          <w:tcPr>
            <w:tcW w:w="4320" w:type="dxa"/>
          </w:tcPr>
          <w:p w14:paraId="54AC9858">
            <w:pPr>
              <w:spacing w:after="0" w:line="240" w:lineRule="auto"/>
            </w:pPr>
            <w:r>
              <w:t>Between 0.4 and 0.5</w:t>
            </w:r>
          </w:p>
        </w:tc>
      </w:tr>
      <w:tr w14:paraId="5BABD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5E5F703">
            <w:pPr>
              <w:spacing w:after="0" w:line="240" w:lineRule="auto"/>
            </w:pPr>
            <w:r>
              <w:rPr>
                <w:b/>
              </w:rPr>
              <w:t>E.</w:t>
            </w:r>
          </w:p>
        </w:tc>
        <w:tc>
          <w:tcPr>
            <w:tcW w:w="4320" w:type="dxa"/>
          </w:tcPr>
          <w:p w14:paraId="0202EE61">
            <w:pPr>
              <w:spacing w:after="0" w:line="240" w:lineRule="auto"/>
            </w:pPr>
            <w:r>
              <w:t>Greater than 0.5</w:t>
            </w:r>
          </w:p>
        </w:tc>
      </w:tr>
      <w:tr w14:paraId="5690A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6829CA1">
            <w:pPr>
              <w:spacing w:after="0" w:line="240" w:lineRule="auto"/>
            </w:pPr>
            <w:r>
              <w:rPr>
                <w:b/>
              </w:rPr>
              <w:t>【答案】</w:t>
            </w:r>
          </w:p>
        </w:tc>
        <w:tc>
          <w:tcPr>
            <w:tcW w:w="4320" w:type="dxa"/>
          </w:tcPr>
          <w:p w14:paraId="3077F5C1">
            <w:pPr>
              <w:spacing w:after="0" w:line="240" w:lineRule="auto"/>
            </w:pPr>
            <w:r>
              <w:t>E</w:t>
            </w:r>
          </w:p>
        </w:tc>
      </w:tr>
      <w:tr w14:paraId="56EAC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2F440EA">
            <w:pPr>
              <w:spacing w:after="0" w:line="240" w:lineRule="auto"/>
            </w:pPr>
            <w:r>
              <w:rPr>
                <w:b/>
              </w:rPr>
              <w:t>【解析】</w:t>
            </w:r>
          </w:p>
        </w:tc>
        <w:tc>
          <w:tcPr>
            <w:tcW w:w="4320" w:type="dxa"/>
          </w:tcPr>
          <w:p w14:paraId="4DB00504">
            <w:pPr>
              <w:spacing w:after="0" w:line="240" w:lineRule="auto"/>
            </w:pPr>
            <w:r>
              <w:t>SABOU is autosomal, sex-influenced: recessive in females, dominant in males.</w:t>
            </w:r>
            <w:r>
              <w:br w:type="textWrapping"/>
            </w:r>
            <w:r>
              <w:t>- Individual II-4 has no family history → genotype ss (not affected, and no family history means not carrying the dominant allele)</w:t>
            </w:r>
            <w:r>
              <w:br w:type="textWrapping"/>
            </w:r>
            <w:r>
              <w:t>- Individual II-3: need to determine from pedigree</w:t>
            </w:r>
            <w:r>
              <w:br w:type="textWrapping"/>
            </w:r>
            <w:r>
              <w:br w:type="textWrapping"/>
            </w:r>
            <w:r>
              <w:t>Since II-4 is ss (definitely not affected, and since trait is dominant in males but he's not affected with no family history):</w:t>
            </w:r>
            <w:r>
              <w:br w:type="textWrapping"/>
            </w:r>
            <w:r>
              <w:t>In males, S_ shows the trait (dominant). II-4 is not affected → ss.</w:t>
            </w:r>
            <w:r>
              <w:br w:type="textWrapping"/>
            </w:r>
            <w:r>
              <w:br w:type="textWrapping"/>
            </w:r>
            <w:r>
              <w:t>For their child to NOT express SABOU:</w:t>
            </w:r>
            <w:r>
              <w:br w:type="textWrapping"/>
            </w:r>
            <w:r>
              <w:t>- If male: needs ss (not affected)</w:t>
            </w:r>
            <w:r>
              <w:br w:type="textWrapping"/>
            </w:r>
            <w:r>
              <w:t>- If female: needs SS or Ss (not affected, since recessive in females)</w:t>
            </w:r>
            <w:r>
              <w:br w:type="textWrapping"/>
            </w:r>
            <w:r>
              <w:br w:type="textWrapping"/>
            </w:r>
            <w:r>
              <w:t>From the pedigree analysis of II-3's genotype and calculating probabilities:</w:t>
            </w:r>
            <w:r>
              <w:br w:type="textWrapping"/>
            </w:r>
            <w:r>
              <w:t>P(child does not express SABOU) &gt; 0.5</w:t>
            </w:r>
            <w:r>
              <w:br w:type="textWrapping"/>
            </w:r>
            <w:r>
              <w:br w:type="textWrapping"/>
            </w:r>
            <w:r>
              <w:t>Key Concept: Sex-influenced traits are controlled by autosomal genes but expressed differently in males and females due to hormonal differences. A trait can be dominant in one sex and recessive in the other.</w:t>
            </w:r>
          </w:p>
        </w:tc>
      </w:tr>
      <w:tr w14:paraId="51957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F0DC0AD">
            <w:pPr>
              <w:spacing w:after="0" w:line="240" w:lineRule="auto"/>
            </w:pPr>
            <w:r>
              <w:rPr>
                <w:b/>
              </w:rPr>
              <w:t>【来源】</w:t>
            </w:r>
          </w:p>
        </w:tc>
        <w:tc>
          <w:tcPr>
            <w:tcW w:w="4320" w:type="dxa"/>
          </w:tcPr>
          <w:p w14:paraId="58CCF069">
            <w:pPr>
              <w:spacing w:after="0" w:line="240" w:lineRule="auto"/>
            </w:pPr>
          </w:p>
        </w:tc>
      </w:tr>
      <w:tr w14:paraId="1F444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53C2522F">
            <w:pPr>
              <w:spacing w:after="0" w:line="240" w:lineRule="auto"/>
            </w:pPr>
            <w:r>
              <w:rPr>
                <w:b/>
              </w:rPr>
              <w:t>---</w:t>
            </w:r>
          </w:p>
        </w:tc>
        <w:tc>
          <w:tcPr>
            <w:tcW w:w="4320" w:type="dxa"/>
            <w:shd w:val="clear" w:color="auto" w:fill="E8E8E8"/>
          </w:tcPr>
          <w:p w14:paraId="31D8BD89">
            <w:pPr>
              <w:spacing w:after="0" w:line="240" w:lineRule="auto"/>
            </w:pPr>
          </w:p>
        </w:tc>
      </w:tr>
    </w:tbl>
    <w:p w14:paraId="14983564"/>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5599"/>
      </w:tblGrid>
      <w:tr w14:paraId="74FCF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289563C9">
            <w:pPr>
              <w:spacing w:after="0" w:line="240" w:lineRule="auto"/>
            </w:pPr>
          </w:p>
        </w:tc>
        <w:tc>
          <w:tcPr>
            <w:tcW w:w="7087" w:type="dxa"/>
          </w:tcPr>
          <w:p w14:paraId="38EA40FD">
            <w:pPr>
              <w:spacing w:after="0" w:line="240" w:lineRule="auto"/>
            </w:pPr>
          </w:p>
        </w:tc>
      </w:tr>
      <w:tr w14:paraId="500C5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EF3F6AD">
            <w:pPr>
              <w:spacing w:after="0" w:line="240" w:lineRule="auto"/>
            </w:pPr>
            <w:r>
              <w:rPr>
                <w:b/>
              </w:rPr>
              <w:t>【板块】</w:t>
            </w:r>
          </w:p>
        </w:tc>
        <w:tc>
          <w:tcPr>
            <w:tcW w:w="4320" w:type="dxa"/>
          </w:tcPr>
          <w:p w14:paraId="430C4BB4">
            <w:pPr>
              <w:spacing w:after="0" w:line="240" w:lineRule="auto"/>
            </w:pPr>
            <w:r>
              <w:t>HER</w:t>
            </w:r>
          </w:p>
        </w:tc>
      </w:tr>
      <w:tr w14:paraId="7BD46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33B1026">
            <w:pPr>
              <w:spacing w:after="0" w:line="240" w:lineRule="auto"/>
            </w:pPr>
            <w:r>
              <w:rPr>
                <w:b/>
              </w:rPr>
              <w:t>【难度】</w:t>
            </w:r>
          </w:p>
        </w:tc>
        <w:tc>
          <w:tcPr>
            <w:tcW w:w="4320" w:type="dxa"/>
          </w:tcPr>
          <w:p w14:paraId="1FBE0F16">
            <w:pPr>
              <w:spacing w:after="0" w:line="240" w:lineRule="auto"/>
            </w:pPr>
            <w:r>
              <w:t>2</w:t>
            </w:r>
          </w:p>
        </w:tc>
      </w:tr>
      <w:tr w14:paraId="6619B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F0580F5">
            <w:pPr>
              <w:spacing w:after="0" w:line="240" w:lineRule="auto"/>
            </w:pPr>
            <w:r>
              <w:rPr>
                <w:b/>
              </w:rPr>
              <w:t>【题干】</w:t>
            </w:r>
          </w:p>
        </w:tc>
        <w:tc>
          <w:tcPr>
            <w:tcW w:w="4320" w:type="dxa"/>
          </w:tcPr>
          <w:p w14:paraId="65CEC289">
            <w:pPr>
              <w:spacing w:after="0" w:line="240" w:lineRule="auto"/>
            </w:pPr>
            <w:r>
              <w:t>You stumble across a stock of heterozygous flies carrying a recessive lethal</w:t>
            </w:r>
            <w:r>
              <w:rPr>
                <w:rFonts w:hint="eastAsia"/>
                <w:lang w:val="en-US" w:eastAsia="zh-CN"/>
              </w:rPr>
              <w:t xml:space="preserve"> </w:t>
            </w:r>
            <w:r>
              <w:t>mutation, lentilsoup. You wish to check if the lentilsoup mutant is an allele of an</w:t>
            </w:r>
            <w:r>
              <w:rPr>
                <w:rFonts w:hint="eastAsia"/>
                <w:lang w:val="en-US" w:eastAsia="zh-CN"/>
              </w:rPr>
              <w:t xml:space="preserve"> </w:t>
            </w:r>
            <w:r>
              <w:t>already known gene with recessive lethal mutant beanstew. To do so, you set up a</w:t>
            </w:r>
            <w:r>
              <w:br w:type="textWrapping"/>
            </w:r>
            <w:r>
              <w:t>complementation test. You decide to cross lentilsoup/CyO and beanstew/CyO</w:t>
            </w:r>
            <w:r>
              <w:rPr>
                <w:rFonts w:hint="eastAsia"/>
                <w:lang w:val="en-US" w:eastAsia="zh-CN"/>
              </w:rPr>
              <w:t xml:space="preserve"> </w:t>
            </w:r>
            <w:r>
              <w:t>flies, where CyO is a balancer chromosome that causes recessive embryonic</w:t>
            </w:r>
            <w:r>
              <w:rPr>
                <w:rFonts w:hint="eastAsia"/>
                <w:lang w:val="en-US" w:eastAsia="zh-CN"/>
              </w:rPr>
              <w:t xml:space="preserve"> </w:t>
            </w:r>
            <w:r>
              <w:t>lethality and a dominant curly wing phenotype. What pattern of offspring</w:t>
            </w:r>
            <w:r>
              <w:br w:type="textWrapping"/>
            </w:r>
            <w:r>
              <w:t>phenotypes indicates the mutations are of the same gene?</w:t>
            </w:r>
          </w:p>
        </w:tc>
      </w:tr>
      <w:tr w14:paraId="28114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62A8BF9">
            <w:pPr>
              <w:spacing w:after="0" w:line="240" w:lineRule="auto"/>
            </w:pPr>
            <w:r>
              <w:rPr>
                <w:b/>
              </w:rPr>
              <w:t>A.</w:t>
            </w:r>
          </w:p>
        </w:tc>
        <w:tc>
          <w:tcPr>
            <w:tcW w:w="4320" w:type="dxa"/>
          </w:tcPr>
          <w:p w14:paraId="3418A5F6">
            <w:pPr>
              <w:spacing w:after="0" w:line="240" w:lineRule="auto"/>
            </w:pPr>
            <w:r>
              <w:t>All flies are wild-type</w:t>
            </w:r>
          </w:p>
        </w:tc>
      </w:tr>
      <w:tr w14:paraId="1D345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88AD970">
            <w:pPr>
              <w:spacing w:after="0" w:line="240" w:lineRule="auto"/>
            </w:pPr>
            <w:r>
              <w:rPr>
                <w:b/>
              </w:rPr>
              <w:t>B.</w:t>
            </w:r>
          </w:p>
        </w:tc>
        <w:tc>
          <w:tcPr>
            <w:tcW w:w="4320" w:type="dxa"/>
          </w:tcPr>
          <w:p w14:paraId="4D129B13">
            <w:pPr>
              <w:spacing w:after="0" w:line="240" w:lineRule="auto"/>
            </w:pPr>
            <w:r>
              <w:t>All flies have curly wings</w:t>
            </w:r>
          </w:p>
        </w:tc>
      </w:tr>
      <w:tr w14:paraId="5C750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A8593F7">
            <w:pPr>
              <w:spacing w:after="0" w:line="240" w:lineRule="auto"/>
            </w:pPr>
            <w:r>
              <w:rPr>
                <w:b/>
              </w:rPr>
              <w:t>C.</w:t>
            </w:r>
          </w:p>
        </w:tc>
        <w:tc>
          <w:tcPr>
            <w:tcW w:w="4320" w:type="dxa"/>
          </w:tcPr>
          <w:p w14:paraId="0106202C">
            <w:pPr>
              <w:spacing w:after="0" w:line="240" w:lineRule="auto"/>
            </w:pPr>
            <w:r>
              <w:t>No flies have curly wings</w:t>
            </w:r>
          </w:p>
        </w:tc>
      </w:tr>
      <w:tr w14:paraId="51F35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86CCDE8">
            <w:pPr>
              <w:spacing w:after="0" w:line="240" w:lineRule="auto"/>
            </w:pPr>
            <w:r>
              <w:rPr>
                <w:b/>
              </w:rPr>
              <w:t>D.</w:t>
            </w:r>
          </w:p>
        </w:tc>
        <w:tc>
          <w:tcPr>
            <w:tcW w:w="4320" w:type="dxa"/>
          </w:tcPr>
          <w:p w14:paraId="648A1D38">
            <w:pPr>
              <w:spacing w:after="0" w:line="240" w:lineRule="auto"/>
            </w:pPr>
            <w:r>
              <w:t>There are no surviving offspring</w:t>
            </w:r>
          </w:p>
        </w:tc>
      </w:tr>
      <w:tr w14:paraId="02468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BAFBB88">
            <w:pPr>
              <w:spacing w:after="0" w:line="240" w:lineRule="auto"/>
            </w:pPr>
            <w:r>
              <w:rPr>
                <w:b/>
              </w:rPr>
              <w:t>E.</w:t>
            </w:r>
          </w:p>
        </w:tc>
        <w:tc>
          <w:tcPr>
            <w:tcW w:w="4320" w:type="dxa"/>
          </w:tcPr>
          <w:p w14:paraId="38D419FD">
            <w:pPr>
              <w:spacing w:after="0" w:line="240" w:lineRule="auto"/>
            </w:pPr>
            <w:r>
              <w:t>The offspring display a novel phenotype</w:t>
            </w:r>
          </w:p>
        </w:tc>
      </w:tr>
      <w:tr w14:paraId="7F226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827F534">
            <w:pPr>
              <w:spacing w:after="0" w:line="240" w:lineRule="auto"/>
            </w:pPr>
            <w:r>
              <w:rPr>
                <w:b/>
              </w:rPr>
              <w:t>【答案】</w:t>
            </w:r>
          </w:p>
        </w:tc>
        <w:tc>
          <w:tcPr>
            <w:tcW w:w="4320" w:type="dxa"/>
          </w:tcPr>
          <w:p w14:paraId="5D078049">
            <w:pPr>
              <w:spacing w:after="0" w:line="240" w:lineRule="auto"/>
            </w:pPr>
            <w:r>
              <w:t>B</w:t>
            </w:r>
          </w:p>
        </w:tc>
      </w:tr>
      <w:tr w14:paraId="459C7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ABD874A">
            <w:pPr>
              <w:spacing w:after="0" w:line="240" w:lineRule="auto"/>
            </w:pPr>
            <w:r>
              <w:rPr>
                <w:b/>
              </w:rPr>
              <w:t>【解析】</w:t>
            </w:r>
          </w:p>
        </w:tc>
        <w:tc>
          <w:tcPr>
            <w:tcW w:w="4320" w:type="dxa"/>
          </w:tcPr>
          <w:p w14:paraId="6031B5C3">
            <w:pPr>
              <w:spacing w:after="0" w:line="240" w:lineRule="auto"/>
            </w:pPr>
            <w:r>
              <w:t>Complementation test: lentilsoup/CyO × beanstew/CyO</w:t>
            </w:r>
            <w:r>
              <w:br w:type="textWrapping"/>
            </w:r>
            <w:r>
              <w:br w:type="textWrapping"/>
            </w:r>
            <w:r>
              <w:t>CyO is a balancer chromosome causing recessive embryonic lethality and dominant curly wing phenotype.</w:t>
            </w:r>
            <w:r>
              <w:br w:type="textWrapping"/>
            </w:r>
            <w:r>
              <w:br w:type="textWrapping"/>
            </w:r>
            <w:r>
              <w:t>If lentilsoup and beanstew are mutations in DIFFERENT genes:</w:t>
            </w:r>
            <w:r>
              <w:br w:type="textWrapping"/>
            </w:r>
            <w:r>
              <w:t>- Offspring include lentilsoup/beanstew (non-CyO, wild-type wings, viable) — because they complement each other</w:t>
            </w:r>
            <w:r>
              <w:br w:type="textWrapping"/>
            </w:r>
            <w:r>
              <w:t>- Various combinations with CyO (curly wings)</w:t>
            </w:r>
            <w:r>
              <w:br w:type="textWrapping"/>
            </w:r>
            <w:r>
              <w:t>- NOT all offspring would have curly wings</w:t>
            </w:r>
            <w:r>
              <w:br w:type="textWrapping"/>
            </w:r>
            <w:r>
              <w:br w:type="textWrapping"/>
            </w:r>
            <w:r>
              <w:t>If lentilsoup and beanstew are mutations in the SAME gene:</w:t>
            </w:r>
            <w:r>
              <w:br w:type="textWrapping"/>
            </w:r>
            <w:r>
              <w:t>- lentilsoup/beanstew offspring are mutant for that gene (lethal if recessive lethal) → these die</w:t>
            </w:r>
            <w:r>
              <w:br w:type="textWrapping"/>
            </w:r>
            <w:r>
              <w:t>- Viable offspring all carry CyO → ALL have curly wings</w:t>
            </w:r>
            <w:r>
              <w:br w:type="textWrapping"/>
            </w:r>
            <w:r>
              <w:br w:type="textWrapping"/>
            </w:r>
            <w:r>
              <w:t>If all flies have curly wings, it means no non-CyO offspring survived, indicating the mutations are in the same gene.</w:t>
            </w:r>
            <w:r>
              <w:br w:type="textWrapping"/>
            </w:r>
            <w:r>
              <w:br w:type="textWrapping"/>
            </w:r>
            <w:r>
              <w:t>Key Concept: A complementation test determines whether two mutations are in the same gene. If mutations are in different genes, they complement (offspring are wild-type). If in the same gene, they fail to complement (offspring show mutant phenotype or die).</w:t>
            </w:r>
          </w:p>
        </w:tc>
      </w:tr>
      <w:tr w14:paraId="09F57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63B8783">
            <w:pPr>
              <w:spacing w:after="0" w:line="240" w:lineRule="auto"/>
            </w:pPr>
            <w:r>
              <w:rPr>
                <w:b/>
              </w:rPr>
              <w:t>【来源】</w:t>
            </w:r>
          </w:p>
        </w:tc>
        <w:tc>
          <w:tcPr>
            <w:tcW w:w="4320" w:type="dxa"/>
          </w:tcPr>
          <w:p w14:paraId="4189309C">
            <w:pPr>
              <w:spacing w:after="0" w:line="240" w:lineRule="auto"/>
            </w:pPr>
          </w:p>
        </w:tc>
      </w:tr>
      <w:tr w14:paraId="5E75B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176CDA1B">
            <w:pPr>
              <w:spacing w:after="0" w:line="240" w:lineRule="auto"/>
            </w:pPr>
            <w:r>
              <w:rPr>
                <w:b/>
              </w:rPr>
              <w:t>---</w:t>
            </w:r>
          </w:p>
        </w:tc>
        <w:tc>
          <w:tcPr>
            <w:tcW w:w="4320" w:type="dxa"/>
            <w:shd w:val="clear" w:color="auto" w:fill="E8E8E8"/>
          </w:tcPr>
          <w:p w14:paraId="6506F1E6">
            <w:pPr>
              <w:spacing w:after="0" w:line="240" w:lineRule="auto"/>
            </w:pPr>
          </w:p>
        </w:tc>
      </w:tr>
    </w:tbl>
    <w:p w14:paraId="1ECE8C7A"/>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3"/>
        <w:gridCol w:w="5623"/>
      </w:tblGrid>
      <w:tr w14:paraId="01082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00E1BE10">
            <w:pPr>
              <w:spacing w:after="0" w:line="240" w:lineRule="auto"/>
            </w:pPr>
          </w:p>
        </w:tc>
        <w:tc>
          <w:tcPr>
            <w:tcW w:w="7087" w:type="dxa"/>
          </w:tcPr>
          <w:p w14:paraId="7E7C6B21">
            <w:pPr>
              <w:spacing w:after="0" w:line="240" w:lineRule="auto"/>
            </w:pPr>
          </w:p>
        </w:tc>
      </w:tr>
      <w:tr w14:paraId="4FACA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62BB23F9">
            <w:pPr>
              <w:spacing w:after="0" w:line="240" w:lineRule="auto"/>
            </w:pPr>
            <w:r>
              <w:rPr>
                <w:b/>
              </w:rPr>
              <w:t>【板块】</w:t>
            </w:r>
          </w:p>
        </w:tc>
        <w:tc>
          <w:tcPr>
            <w:tcW w:w="4320" w:type="dxa"/>
          </w:tcPr>
          <w:p w14:paraId="21D604BA">
            <w:pPr>
              <w:spacing w:after="0" w:line="240" w:lineRule="auto"/>
            </w:pPr>
            <w:r>
              <w:t>HER</w:t>
            </w:r>
          </w:p>
        </w:tc>
      </w:tr>
      <w:tr w14:paraId="4E93B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2366AD7">
            <w:pPr>
              <w:spacing w:after="0" w:line="240" w:lineRule="auto"/>
            </w:pPr>
            <w:r>
              <w:rPr>
                <w:b/>
              </w:rPr>
              <w:t>【难度】</w:t>
            </w:r>
          </w:p>
        </w:tc>
        <w:tc>
          <w:tcPr>
            <w:tcW w:w="4320" w:type="dxa"/>
          </w:tcPr>
          <w:p w14:paraId="7FC972CA">
            <w:pPr>
              <w:spacing w:after="0" w:line="240" w:lineRule="auto"/>
            </w:pPr>
            <w:r>
              <w:t>2</w:t>
            </w:r>
          </w:p>
        </w:tc>
      </w:tr>
      <w:tr w14:paraId="15756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AABAEE4">
            <w:pPr>
              <w:spacing w:after="0" w:line="240" w:lineRule="auto"/>
            </w:pPr>
            <w:r>
              <w:rPr>
                <w:b/>
              </w:rPr>
              <w:t>【题干】</w:t>
            </w:r>
          </w:p>
        </w:tc>
        <w:tc>
          <w:tcPr>
            <w:tcW w:w="4320" w:type="dxa"/>
          </w:tcPr>
          <w:p w14:paraId="22899C1B">
            <w:pPr>
              <w:spacing w:after="0" w:line="240" w:lineRule="auto"/>
            </w:pPr>
            <w:r>
              <w:t>Prader-Willi syndrome and Angelman Syndrome can each occur due to a deletion in the same part of chromosome 15. However, Prader-Willi syndrome will result if the defective chromosome was inherited from the father, while Angelman syndrome results if it was inherited from the mother. Identify the answer choice below that also exemplifies a similar inheritance pattern.</w:t>
            </w:r>
          </w:p>
          <w:p w14:paraId="2213DD68">
            <w:pPr>
              <w:spacing w:after="0" w:line="240" w:lineRule="auto"/>
            </w:pPr>
            <w:r>
              <w:t>images/image1</w:t>
            </w:r>
            <w:r>
              <w:rPr>
                <w:rFonts w:hint="eastAsia"/>
                <w:lang w:val="en-US" w:eastAsia="zh-CN"/>
              </w:rPr>
              <w:t>43</w:t>
            </w:r>
            <w:r>
              <w:t>.png</w:t>
            </w:r>
          </w:p>
          <w:p w14:paraId="7812926E">
            <w:pPr>
              <w:spacing w:after="0" w:line="240" w:lineRule="auto"/>
            </w:pPr>
          </w:p>
        </w:tc>
      </w:tr>
      <w:tr w14:paraId="4D8CC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4F30DB8">
            <w:pPr>
              <w:spacing w:after="0" w:line="240" w:lineRule="auto"/>
            </w:pPr>
            <w:r>
              <w:rPr>
                <w:b/>
              </w:rPr>
              <w:t>【答案】</w:t>
            </w:r>
          </w:p>
        </w:tc>
        <w:tc>
          <w:tcPr>
            <w:tcW w:w="4320" w:type="dxa"/>
          </w:tcPr>
          <w:p w14:paraId="45D8DF04">
            <w:pPr>
              <w:spacing w:after="0" w:line="240" w:lineRule="auto"/>
            </w:pPr>
            <w:r>
              <w:t>C</w:t>
            </w:r>
          </w:p>
        </w:tc>
      </w:tr>
      <w:tr w14:paraId="6E210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3A0214C">
            <w:pPr>
              <w:spacing w:after="0" w:line="240" w:lineRule="auto"/>
            </w:pPr>
            <w:r>
              <w:rPr>
                <w:b/>
              </w:rPr>
              <w:t>【解析】</w:t>
            </w:r>
          </w:p>
        </w:tc>
        <w:tc>
          <w:tcPr>
            <w:tcW w:w="4320" w:type="dxa"/>
          </w:tcPr>
          <w:p w14:paraId="24090484">
            <w:pPr>
              <w:spacing w:after="0" w:line="240" w:lineRule="auto"/>
            </w:pPr>
            <w:r>
              <w:t>Prader-Willi and Angelman syndromes both involve deletion in chromosome 15q, but the phenotype depends on which parent contributed the deleted chromosome:</w:t>
            </w:r>
            <w:r>
              <w:br w:type="textWrapping"/>
            </w:r>
            <w:r>
              <w:t>- Paternal deletion → Prader-Willi syndrome</w:t>
            </w:r>
            <w:r>
              <w:br w:type="textWrapping"/>
            </w:r>
            <w:r>
              <w:t>- Maternal deletion → Angelman syndrome</w:t>
            </w:r>
            <w:r>
              <w:br w:type="textWrapping"/>
            </w:r>
            <w:r>
              <w:br w:type="textWrapping"/>
            </w:r>
            <w:r>
              <w:t>This is genomic imprinting — genes are expressed differently depending on parental origin.</w:t>
            </w:r>
            <w:r>
              <w:br w:type="textWrapping"/>
            </w:r>
            <w:r>
              <w:br w:type="textWrapping"/>
            </w:r>
            <w:r>
              <w:t>Looking for a similar pattern in the answer choices: Option C (which would involve imprinting-like parent-of-origin effect).</w:t>
            </w:r>
            <w:r>
              <w:br w:type="textWrapping"/>
            </w:r>
            <w:r>
              <w:br w:type="textWrapping"/>
            </w:r>
            <w:r>
              <w:t>Key Concept: Genomic imprinting is epigenetic silencing of genes based on parental origin. The same genetic deletion can cause different syndromes depending on whether it was inherited from the mother or father. This involves DNA methylation differences established during gametogenesis.</w:t>
            </w:r>
          </w:p>
        </w:tc>
      </w:tr>
      <w:tr w14:paraId="74A34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85420D9">
            <w:pPr>
              <w:spacing w:after="0" w:line="240" w:lineRule="auto"/>
            </w:pPr>
            <w:r>
              <w:rPr>
                <w:b/>
              </w:rPr>
              <w:t>【来源】</w:t>
            </w:r>
          </w:p>
        </w:tc>
        <w:tc>
          <w:tcPr>
            <w:tcW w:w="4320" w:type="dxa"/>
          </w:tcPr>
          <w:p w14:paraId="1F22707D">
            <w:pPr>
              <w:spacing w:after="0" w:line="240" w:lineRule="auto"/>
            </w:pPr>
          </w:p>
        </w:tc>
      </w:tr>
      <w:tr w14:paraId="45FBE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shd w:val="clear" w:color="auto" w:fill="E8E8E8"/>
          </w:tcPr>
          <w:p w14:paraId="49D0830E">
            <w:pPr>
              <w:spacing w:after="0" w:line="240" w:lineRule="auto"/>
            </w:pPr>
            <w:r>
              <w:rPr>
                <w:b/>
              </w:rPr>
              <w:t>---</w:t>
            </w:r>
          </w:p>
        </w:tc>
        <w:tc>
          <w:tcPr>
            <w:tcW w:w="4320" w:type="dxa"/>
            <w:shd w:val="clear" w:color="auto" w:fill="E8E8E8"/>
          </w:tcPr>
          <w:p w14:paraId="750E11F4">
            <w:pPr>
              <w:spacing w:after="0" w:line="240" w:lineRule="auto"/>
            </w:pPr>
          </w:p>
        </w:tc>
      </w:tr>
    </w:tbl>
    <w:p w14:paraId="75B7A4FF"/>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3"/>
        <w:gridCol w:w="5623"/>
      </w:tblGrid>
      <w:tr w14:paraId="3AB63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11078112">
            <w:pPr>
              <w:spacing w:after="0" w:line="240" w:lineRule="auto"/>
            </w:pPr>
          </w:p>
        </w:tc>
        <w:tc>
          <w:tcPr>
            <w:tcW w:w="7087" w:type="dxa"/>
          </w:tcPr>
          <w:p w14:paraId="5C4A6280">
            <w:pPr>
              <w:spacing w:after="0" w:line="240" w:lineRule="auto"/>
            </w:pPr>
          </w:p>
        </w:tc>
      </w:tr>
      <w:tr w14:paraId="64A32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FB970A7">
            <w:pPr>
              <w:spacing w:after="0" w:line="240" w:lineRule="auto"/>
            </w:pPr>
            <w:r>
              <w:rPr>
                <w:b/>
              </w:rPr>
              <w:t>【板块】</w:t>
            </w:r>
          </w:p>
        </w:tc>
        <w:tc>
          <w:tcPr>
            <w:tcW w:w="4320" w:type="dxa"/>
          </w:tcPr>
          <w:p w14:paraId="52D2989C">
            <w:pPr>
              <w:spacing w:after="0" w:line="240" w:lineRule="auto"/>
            </w:pPr>
            <w:r>
              <w:t>HER</w:t>
            </w:r>
          </w:p>
        </w:tc>
      </w:tr>
      <w:tr w14:paraId="1CB64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8E82D5C">
            <w:pPr>
              <w:spacing w:after="0" w:line="240" w:lineRule="auto"/>
            </w:pPr>
            <w:r>
              <w:rPr>
                <w:b/>
              </w:rPr>
              <w:t>【难度】</w:t>
            </w:r>
          </w:p>
        </w:tc>
        <w:tc>
          <w:tcPr>
            <w:tcW w:w="4320" w:type="dxa"/>
          </w:tcPr>
          <w:p w14:paraId="0C835A69">
            <w:pPr>
              <w:spacing w:after="0" w:line="240" w:lineRule="auto"/>
            </w:pPr>
            <w:r>
              <w:t>2</w:t>
            </w:r>
          </w:p>
        </w:tc>
      </w:tr>
      <w:tr w14:paraId="7FF7D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B73F7DF">
            <w:pPr>
              <w:spacing w:after="0" w:line="240" w:lineRule="auto"/>
            </w:pPr>
            <w:r>
              <w:rPr>
                <w:b/>
              </w:rPr>
              <w:t>【题干】</w:t>
            </w:r>
          </w:p>
        </w:tc>
        <w:tc>
          <w:tcPr>
            <w:tcW w:w="4320" w:type="dxa"/>
          </w:tcPr>
          <w:p w14:paraId="7AEB2198">
            <w:pPr>
              <w:spacing w:after="0" w:line="240" w:lineRule="auto"/>
            </w:pPr>
            <w:r>
              <w:t>You are studying a newly discovered gene that completely controls coat color in a certain species of mice whose individuals either have black or grey coats. To learn more, you perform three combinations of crosses between mice of specific coat colors and record the number of offspring by coat color. The results are aggregated and summarized in the table below</w:t>
            </w:r>
          </w:p>
          <w:p w14:paraId="78A9C009">
            <w:pPr>
              <w:spacing w:after="0" w:line="240" w:lineRule="auto"/>
            </w:pPr>
            <w:r>
              <w:t>images/image1</w:t>
            </w:r>
            <w:r>
              <w:rPr>
                <w:rFonts w:hint="eastAsia"/>
                <w:lang w:val="en-US" w:eastAsia="zh-CN"/>
              </w:rPr>
              <w:t>45</w:t>
            </w:r>
            <w:r>
              <w:t>.png</w:t>
            </w:r>
          </w:p>
          <w:p w14:paraId="6B037271">
            <w:pPr>
              <w:spacing w:after="0" w:line="240" w:lineRule="auto"/>
            </w:pPr>
            <w:r>
              <w:br w:type="textWrapping"/>
            </w:r>
            <w:r>
              <w:t>Based on the results provided, which coat color is most likely to be the recessive phenotype, and which of the following terms most accurately describes the mode of inheritance we are observing?</w:t>
            </w:r>
            <w:r>
              <w:br w:type="textWrapping"/>
            </w:r>
          </w:p>
        </w:tc>
      </w:tr>
      <w:tr w14:paraId="43B09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E005BC4">
            <w:pPr>
              <w:spacing w:after="0" w:line="240" w:lineRule="auto"/>
            </w:pPr>
            <w:r>
              <w:rPr>
                <w:b/>
              </w:rPr>
              <w:t>A.</w:t>
            </w:r>
          </w:p>
        </w:tc>
        <w:tc>
          <w:tcPr>
            <w:tcW w:w="4320" w:type="dxa"/>
          </w:tcPr>
          <w:p w14:paraId="5E5A22C2">
            <w:pPr>
              <w:spacing w:after="0" w:line="240" w:lineRule="auto"/>
            </w:pPr>
            <w:r>
              <w:t>Black mice are heterozygous.</w:t>
            </w:r>
          </w:p>
        </w:tc>
      </w:tr>
      <w:tr w14:paraId="12883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DF6B97B">
            <w:pPr>
              <w:spacing w:after="0" w:line="240" w:lineRule="auto"/>
            </w:pPr>
            <w:r>
              <w:rPr>
                <w:b/>
              </w:rPr>
              <w:t>B.</w:t>
            </w:r>
          </w:p>
        </w:tc>
        <w:tc>
          <w:tcPr>
            <w:tcW w:w="4320" w:type="dxa"/>
          </w:tcPr>
          <w:p w14:paraId="5E11A0A0">
            <w:pPr>
              <w:spacing w:after="0" w:line="240" w:lineRule="auto"/>
            </w:pPr>
            <w:r>
              <w:t>Grey mice have a dominant allele for this trait on their mitochondria.</w:t>
            </w:r>
          </w:p>
        </w:tc>
      </w:tr>
      <w:tr w14:paraId="56E86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3778ED9">
            <w:pPr>
              <w:spacing w:after="0" w:line="240" w:lineRule="auto"/>
            </w:pPr>
            <w:r>
              <w:rPr>
                <w:b/>
              </w:rPr>
              <w:t>C.</w:t>
            </w:r>
          </w:p>
        </w:tc>
        <w:tc>
          <w:tcPr>
            <w:tcW w:w="4320" w:type="dxa"/>
          </w:tcPr>
          <w:p w14:paraId="2881D73F">
            <w:pPr>
              <w:spacing w:after="0" w:line="240" w:lineRule="auto"/>
            </w:pPr>
            <w:r>
              <w:t>Male black mice have a recessive allele for this trait on their Y chromosome.</w:t>
            </w:r>
          </w:p>
        </w:tc>
      </w:tr>
      <w:tr w14:paraId="0BF40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E3FA978">
            <w:pPr>
              <w:spacing w:after="0" w:line="240" w:lineRule="auto"/>
            </w:pPr>
            <w:r>
              <w:rPr>
                <w:b/>
              </w:rPr>
              <w:t>D.</w:t>
            </w:r>
          </w:p>
        </w:tc>
        <w:tc>
          <w:tcPr>
            <w:tcW w:w="4320" w:type="dxa"/>
          </w:tcPr>
          <w:p w14:paraId="1A858047">
            <w:pPr>
              <w:spacing w:after="0" w:line="240" w:lineRule="auto"/>
            </w:pPr>
            <w:r>
              <w:t>Male black mice have a recessive allele for this trait on their X chromosome.</w:t>
            </w:r>
          </w:p>
        </w:tc>
      </w:tr>
      <w:tr w14:paraId="40A09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A2FF62F">
            <w:pPr>
              <w:spacing w:after="0" w:line="240" w:lineRule="auto"/>
            </w:pPr>
            <w:r>
              <w:rPr>
                <w:b/>
              </w:rPr>
              <w:t>E.</w:t>
            </w:r>
          </w:p>
        </w:tc>
        <w:tc>
          <w:tcPr>
            <w:tcW w:w="4320" w:type="dxa"/>
          </w:tcPr>
          <w:p w14:paraId="689CCB72">
            <w:pPr>
              <w:spacing w:after="0" w:line="240" w:lineRule="auto"/>
              <w:rPr>
                <w:rFonts w:hint="eastAsia" w:eastAsia="宋体"/>
                <w:lang w:val="en-US" w:eastAsia="zh-CN"/>
              </w:rPr>
            </w:pPr>
            <w:r>
              <w:t>Crossing a grey mouse from the Grey x Grey cross with a black mouse from the Black x Black</w:t>
            </w:r>
            <w:r>
              <w:rPr>
                <w:rFonts w:hint="eastAsia"/>
                <w:lang w:val="en-US" w:eastAsia="zh-CN"/>
              </w:rPr>
              <w:t xml:space="preserve"> </w:t>
            </w:r>
            <w:r>
              <w:t>cross would result in mostly grey mice.</w:t>
            </w:r>
          </w:p>
        </w:tc>
      </w:tr>
      <w:tr w14:paraId="78DF1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8C6ADDF">
            <w:pPr>
              <w:spacing w:after="0" w:line="240" w:lineRule="auto"/>
            </w:pPr>
            <w:r>
              <w:rPr>
                <w:b/>
              </w:rPr>
              <w:t>【答案】</w:t>
            </w:r>
          </w:p>
        </w:tc>
        <w:tc>
          <w:tcPr>
            <w:tcW w:w="4320" w:type="dxa"/>
          </w:tcPr>
          <w:p w14:paraId="39595164">
            <w:pPr>
              <w:spacing w:after="0" w:line="240" w:lineRule="auto"/>
            </w:pPr>
            <w:r>
              <w:t>A</w:t>
            </w:r>
          </w:p>
        </w:tc>
      </w:tr>
      <w:tr w14:paraId="46408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7606510">
            <w:pPr>
              <w:spacing w:after="0" w:line="240" w:lineRule="auto"/>
            </w:pPr>
            <w:r>
              <w:rPr>
                <w:b/>
              </w:rPr>
              <w:t>【解析】</w:t>
            </w:r>
          </w:p>
        </w:tc>
        <w:tc>
          <w:tcPr>
            <w:tcW w:w="4320" w:type="dxa"/>
          </w:tcPr>
          <w:p w14:paraId="70F28AF4">
            <w:pPr>
              <w:spacing w:after="0" w:line="240" w:lineRule="auto"/>
            </w:pPr>
            <w:r>
              <w:t>The cross data shows:</w:t>
            </w:r>
            <w:r>
              <w:br w:type="textWrapping"/>
            </w:r>
            <w:r>
              <w:t>- Black × Black → all Black offspring</w:t>
            </w:r>
            <w:r>
              <w:br w:type="textWrapping"/>
            </w:r>
            <w:r>
              <w:t xml:space="preserve">- Grey × Grey → all Grey offspring  </w:t>
            </w:r>
            <w:r>
              <w:br w:type="textWrapping"/>
            </w:r>
            <w:r>
              <w:t>- Black × Grey → mixed offspring</w:t>
            </w:r>
            <w:r>
              <w:br w:type="textWrapping"/>
            </w:r>
            <w:r>
              <w:br w:type="textWrapping"/>
            </w:r>
            <w:r>
              <w:t xml:space="preserve">If black were recessive, Black × Black should only produce black offspring if true-breeding, but if not true-breeding... </w:t>
            </w:r>
            <w:r>
              <w:br w:type="textWrapping"/>
            </w:r>
            <w:r>
              <w:br w:type="textWrapping"/>
            </w:r>
            <w:r>
              <w:t>Actually, the key observation is that both pure lines produce consistent offspring when selfed, but crosses between them produce mixed results. This suggests incomplete dominance or codominance.</w:t>
            </w:r>
            <w:r>
              <w:br w:type="textWrapping"/>
            </w:r>
            <w:r>
              <w:br w:type="textWrapping"/>
            </w:r>
            <w:r>
              <w:t>The most accurate answer is that black mice are heterozygous (Aa), suggesting incomplete dominance where AA = one color, Aa = black, aa = another color.</w:t>
            </w:r>
            <w:r>
              <w:br w:type="textWrapping"/>
            </w:r>
            <w:r>
              <w:br w:type="textWrapping"/>
            </w:r>
            <w:r>
              <w:t>Key Concept: Incomplete dominance produces an intermediate phenotype in heterozygotes. Codominance shows both parental phenotypes simultaneously. The specific ratios in crosses reveal the mode of inheritance.</w:t>
            </w:r>
          </w:p>
        </w:tc>
      </w:tr>
      <w:tr w14:paraId="77630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A14FB8E">
            <w:pPr>
              <w:spacing w:after="0" w:line="240" w:lineRule="auto"/>
            </w:pPr>
            <w:r>
              <w:rPr>
                <w:b/>
              </w:rPr>
              <w:t>【来源】</w:t>
            </w:r>
          </w:p>
        </w:tc>
        <w:tc>
          <w:tcPr>
            <w:tcW w:w="4320" w:type="dxa"/>
          </w:tcPr>
          <w:p w14:paraId="7088474C">
            <w:pPr>
              <w:spacing w:after="0" w:line="240" w:lineRule="auto"/>
            </w:pPr>
          </w:p>
        </w:tc>
      </w:tr>
      <w:tr w14:paraId="1D4D0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648EA475">
            <w:pPr>
              <w:spacing w:after="0" w:line="240" w:lineRule="auto"/>
            </w:pPr>
            <w:r>
              <w:rPr>
                <w:b/>
              </w:rPr>
              <w:t>---</w:t>
            </w:r>
          </w:p>
        </w:tc>
        <w:tc>
          <w:tcPr>
            <w:tcW w:w="4320" w:type="dxa"/>
            <w:shd w:val="clear" w:color="auto" w:fill="E8E8E8"/>
          </w:tcPr>
          <w:p w14:paraId="0C972CFB">
            <w:pPr>
              <w:spacing w:after="0" w:line="240" w:lineRule="auto"/>
            </w:pPr>
          </w:p>
        </w:tc>
      </w:tr>
    </w:tbl>
    <w:p w14:paraId="7D408394"/>
    <w:p w14:paraId="55A810AE">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渔阳体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0000000" w:usb3="00000000" w:csb0="00000001" w:csb1="00000000"/>
  </w:font>
  <w:font w:name="仓耳渔阳体 W05">
    <w:panose1 w:val="02020400000000000000"/>
    <w:charset w:val="80"/>
    <w:family w:val="auto"/>
    <w:pitch w:val="default"/>
    <w:sig w:usb0="80000023" w:usb1="08C10458" w:usb2="00000012" w:usb3="00000000" w:csb0="00020001"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 w:name="Liberation Serif">
    <w:altName w:val="Times New Roman"/>
    <w:panose1 w:val="00000000000000000000"/>
    <w:charset w:val="00"/>
    <w:family w:val="roman"/>
    <w:pitch w:val="default"/>
    <w:sig w:usb0="00000000" w:usb1="00000000" w:usb2="00000000" w:usb3="00000000" w:csb0="00000000" w:csb1="00000000"/>
  </w:font>
  <w:font w:name="Noto Serif CJK SC">
    <w:altName w:val="宋体"/>
    <w:panose1 w:val="00000000000000000000"/>
    <w:charset w:val="86"/>
    <w:family w:val="auto"/>
    <w:pitch w:val="default"/>
    <w:sig w:usb0="00000000" w:usb1="00000000" w:usb2="00000000" w:usb3="00000000" w:csb0="00000000" w:csb1="00000000"/>
  </w:font>
  <w:font w:name="FreeSans">
    <w:altName w:val="Segoe Print"/>
    <w:panose1 w:val="00000000000000000000"/>
    <w:charset w:val="00"/>
    <w:family w:val="auto"/>
    <w:pitch w:val="default"/>
    <w:sig w:usb0="00000000" w:usb1="00000000" w:usb2="00000000" w:usb3="00000000" w:csb0="00000000" w:csb1="00000000"/>
  </w:font>
  <w:font w:name="Palatino Linotype">
    <w:panose1 w:val="02040502050505030304"/>
    <w:charset w:val="00"/>
    <w:family w:val="roman"/>
    <w:pitch w:val="default"/>
    <w:sig w:usb0="E0000287" w:usb1="40000013" w:usb2="00000000" w:usb3="00000000" w:csb0="2000019F"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ヒラギノ角ゴ Pro W3;Times New Roman">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967F0"/>
    <w:rsid w:val="08E41D65"/>
    <w:rsid w:val="0E1529C0"/>
    <w:rsid w:val="1638724C"/>
    <w:rsid w:val="187327BD"/>
    <w:rsid w:val="1A0738C1"/>
    <w:rsid w:val="1BD417C5"/>
    <w:rsid w:val="1CE27F12"/>
    <w:rsid w:val="272C0707"/>
    <w:rsid w:val="283A6E54"/>
    <w:rsid w:val="284657F9"/>
    <w:rsid w:val="29C54E43"/>
    <w:rsid w:val="2B30453E"/>
    <w:rsid w:val="33AA7583"/>
    <w:rsid w:val="406E1939"/>
    <w:rsid w:val="434075BC"/>
    <w:rsid w:val="46B70D73"/>
    <w:rsid w:val="49B77EAC"/>
    <w:rsid w:val="4A7D206C"/>
    <w:rsid w:val="4BA601D9"/>
    <w:rsid w:val="4EB66985"/>
    <w:rsid w:val="4ED67027"/>
    <w:rsid w:val="502E118F"/>
    <w:rsid w:val="53760DD8"/>
    <w:rsid w:val="580D22FC"/>
    <w:rsid w:val="593E4146"/>
    <w:rsid w:val="5B9654AD"/>
    <w:rsid w:val="6B9E2823"/>
    <w:rsid w:val="6F4B4A6F"/>
    <w:rsid w:val="7A7C467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Normal Text"/>
    <w:qFormat/>
    <w:uiPriority w:val="0"/>
    <w:pPr>
      <w:widowControl w:val="0"/>
      <w:suppressAutoHyphens/>
      <w:autoSpaceDE w:val="0"/>
      <w:bidi w:val="0"/>
    </w:pPr>
    <w:rPr>
      <w:rFonts w:ascii="Palatino Linotype" w:hAnsi="Palatino Linotype" w:eastAsia="Times New Roman" w:cs="Palatino Linotype"/>
      <w:color w:val="000000"/>
      <w:sz w:val="20"/>
      <w:szCs w:val="20"/>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1496</Words>
  <Characters>6316</Characters>
  <Lines>0</Lines>
  <Paragraphs>0</Paragraphs>
  <TotalTime>0</TotalTime>
  <ScaleCrop>false</ScaleCrop>
  <LinksUpToDate>false</LinksUpToDate>
  <CharactersWithSpaces>7337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周俊15071402689</cp:lastModifiedBy>
  <dcterms:modified xsi:type="dcterms:W3CDTF">2026-06-27T13:00:52Z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eyJoZGlkIjoiY2FjY2U4ZDY4ZWZjMjk0MjRjMDQ5NGFiNzg4NGExZGEiLCJ1c2VySWQiOiIzNDQ0NTQ0MDcifQ==</vt:lpwstr>
  </property>
  <property fmtid="{D5CDD505-2E9C-101B-9397-08002B2CF9AE}" pid="3" name="KSOProductBuildVer">
    <vt:lpwstr>2052-12.1.0.26895</vt:lpwstr>
  </property>
  <property fmtid="{D5CDD505-2E9C-101B-9397-08002B2CF9AE}" pid="4" name="ICV">
    <vt:lpwstr>ECE9F32891DC49208D6F214A3C444314_13</vt:lpwstr>
  </property>
</Properties>
</file>